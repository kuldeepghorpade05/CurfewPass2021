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4A4B" w:rsidRPr="00EF6661" w:rsidRDefault="002D4A4B" w:rsidP="002D4A4B">
      <w:pPr>
        <w:pStyle w:val="Heading2"/>
        <w:rPr>
          <w:rFonts w:ascii="Monotype Corsiva" w:hAnsi="Monotype Corsiva"/>
          <w:i/>
          <w:color w:val="023232"/>
          <w:sz w:val="72"/>
          <w:szCs w:val="72"/>
        </w:rPr>
      </w:pPr>
      <w:r>
        <w:tab/>
      </w:r>
      <w:r w:rsidRPr="00EF6661">
        <w:rPr>
          <w:rFonts w:ascii="Monotype Corsiva" w:hAnsi="Monotype Corsiva"/>
          <w:i/>
          <w:color w:val="023232"/>
          <w:sz w:val="72"/>
          <w:szCs w:val="72"/>
        </w:rPr>
        <w:tab/>
        <w:t xml:space="preserve"> A</w:t>
      </w:r>
    </w:p>
    <w:p w:rsidR="002D4A4B" w:rsidRPr="00EF6661" w:rsidRDefault="002D4A4B" w:rsidP="002D4A4B">
      <w:pPr>
        <w:tabs>
          <w:tab w:val="left" w:pos="1785"/>
          <w:tab w:val="left" w:pos="3780"/>
          <w:tab w:val="center" w:pos="4950"/>
        </w:tabs>
        <w:rPr>
          <w:rFonts w:ascii="Monotype Corsiva" w:hAnsi="Monotype Corsiva"/>
          <w:b/>
          <w:bCs/>
          <w:i/>
          <w:color w:val="023232"/>
          <w:sz w:val="72"/>
          <w:szCs w:val="72"/>
        </w:rPr>
      </w:pPr>
      <w:r w:rsidRPr="00EF6661">
        <w:rPr>
          <w:rFonts w:ascii="Monotype Corsiva" w:hAnsi="Monotype Corsiva"/>
          <w:b/>
          <w:bCs/>
          <w:i/>
          <w:color w:val="023232"/>
          <w:sz w:val="72"/>
          <w:szCs w:val="72"/>
        </w:rPr>
        <w:tab/>
        <w:t xml:space="preserve">    Project Report</w:t>
      </w:r>
    </w:p>
    <w:p w:rsidR="002D4A4B" w:rsidRPr="00EF6661" w:rsidRDefault="002D4A4B" w:rsidP="002D4A4B">
      <w:pPr>
        <w:tabs>
          <w:tab w:val="left" w:pos="1785"/>
          <w:tab w:val="left" w:pos="3780"/>
          <w:tab w:val="center" w:pos="4950"/>
        </w:tabs>
        <w:rPr>
          <w:rFonts w:ascii="Monotype Corsiva" w:hAnsi="Monotype Corsiva"/>
          <w:b/>
          <w:bCs/>
          <w:i/>
          <w:color w:val="023232"/>
          <w:sz w:val="72"/>
          <w:szCs w:val="72"/>
        </w:rPr>
      </w:pPr>
      <w:r w:rsidRPr="00EF6661">
        <w:rPr>
          <w:rFonts w:ascii="Monotype Corsiva" w:hAnsi="Monotype Corsiva"/>
          <w:b/>
          <w:bCs/>
          <w:i/>
          <w:color w:val="023232"/>
          <w:sz w:val="72"/>
          <w:szCs w:val="72"/>
        </w:rPr>
        <w:tab/>
      </w:r>
      <w:r w:rsidRPr="00EF6661">
        <w:rPr>
          <w:rFonts w:ascii="Monotype Corsiva" w:hAnsi="Monotype Corsiva"/>
          <w:b/>
          <w:bCs/>
          <w:i/>
          <w:color w:val="023232"/>
          <w:sz w:val="72"/>
          <w:szCs w:val="72"/>
        </w:rPr>
        <w:tab/>
        <w:t>on</w:t>
      </w:r>
      <w:r w:rsidRPr="00EF6661">
        <w:rPr>
          <w:rFonts w:ascii="Monotype Corsiva" w:hAnsi="Monotype Corsiva"/>
          <w:b/>
          <w:bCs/>
          <w:i/>
          <w:color w:val="023232"/>
          <w:sz w:val="72"/>
          <w:szCs w:val="72"/>
        </w:rPr>
        <w:tab/>
      </w:r>
    </w:p>
    <w:p w:rsidR="002D4A4B" w:rsidRPr="00EF6661" w:rsidRDefault="002D4A4B" w:rsidP="002D4A4B">
      <w:pPr>
        <w:tabs>
          <w:tab w:val="left" w:pos="1785"/>
          <w:tab w:val="center" w:pos="4950"/>
        </w:tabs>
        <w:rPr>
          <w:b/>
          <w:bCs/>
          <w:color w:val="023232"/>
          <w:sz w:val="56"/>
        </w:rPr>
      </w:pPr>
      <w:r w:rsidRPr="00EF6661">
        <w:rPr>
          <w:b/>
          <w:bCs/>
          <w:color w:val="023232"/>
          <w:sz w:val="56"/>
        </w:rPr>
        <w:tab/>
      </w:r>
      <w:r w:rsidRPr="00EF6661">
        <w:rPr>
          <w:b/>
          <w:bCs/>
          <w:color w:val="023232"/>
          <w:sz w:val="56"/>
        </w:rPr>
        <w:tab/>
      </w:r>
      <w:r>
        <w:rPr>
          <w:b/>
          <w:bCs/>
          <w:color w:val="023232"/>
          <w:sz w:val="56"/>
        </w:rPr>
        <w:t xml:space="preserve">          </w:t>
      </w:r>
    </w:p>
    <w:p w:rsidR="002D4A4B" w:rsidRDefault="002D4A4B" w:rsidP="002D4A4B">
      <w:pPr>
        <w:tabs>
          <w:tab w:val="left" w:pos="1785"/>
          <w:tab w:val="center" w:pos="4950"/>
        </w:tabs>
        <w:rPr>
          <w:b/>
          <w:bCs/>
          <w:sz w:val="56"/>
        </w:rPr>
      </w:pPr>
      <w:r>
        <w:rPr>
          <w:b/>
          <w:bCs/>
          <w:sz w:val="56"/>
        </w:rPr>
        <w:t xml:space="preserve">    </w:t>
      </w:r>
      <w:r w:rsidR="00915FB4">
        <w:rPr>
          <w:b/>
          <w:bCs/>
          <w:sz w:val="56"/>
        </w:rPr>
        <w:t>Curfew Pass Management</w:t>
      </w:r>
    </w:p>
    <w:p w:rsidR="005D757F" w:rsidRPr="00EF6661" w:rsidRDefault="002D4A4B" w:rsidP="005D757F">
      <w:pPr>
        <w:tabs>
          <w:tab w:val="left" w:pos="1785"/>
          <w:tab w:val="center" w:pos="4950"/>
        </w:tabs>
        <w:rPr>
          <w:rFonts w:ascii="Monotype Corsiva" w:hAnsi="Monotype Corsiva"/>
          <w:b/>
          <w:bCs/>
          <w:i/>
          <w:color w:val="023232"/>
          <w:sz w:val="72"/>
          <w:szCs w:val="72"/>
        </w:rPr>
      </w:pPr>
      <w:r>
        <w:rPr>
          <w:b/>
          <w:bCs/>
          <w:sz w:val="56"/>
        </w:rPr>
        <w:t xml:space="preserve">                           </w:t>
      </w:r>
    </w:p>
    <w:p w:rsidR="002D4A4B" w:rsidRDefault="002D4A4B" w:rsidP="002D4A4B">
      <w:pPr>
        <w:tabs>
          <w:tab w:val="left" w:pos="1785"/>
          <w:tab w:val="center" w:pos="4950"/>
        </w:tabs>
        <w:rPr>
          <w:b/>
          <w:bCs/>
          <w:sz w:val="56"/>
        </w:rPr>
      </w:pPr>
      <w:r w:rsidRPr="00EF6661">
        <w:rPr>
          <w:rFonts w:ascii="Monotype Corsiva" w:hAnsi="Monotype Corsiva"/>
          <w:b/>
          <w:bCs/>
          <w:i/>
          <w:color w:val="023232"/>
          <w:sz w:val="72"/>
          <w:szCs w:val="72"/>
        </w:rPr>
        <w:tab/>
      </w:r>
      <w:r w:rsidRPr="00EF6661">
        <w:rPr>
          <w:rFonts w:ascii="Monotype Corsiva" w:hAnsi="Monotype Corsiva"/>
          <w:b/>
          <w:bCs/>
          <w:i/>
          <w:color w:val="023232"/>
          <w:sz w:val="72"/>
          <w:szCs w:val="72"/>
        </w:rPr>
        <w:tab/>
      </w:r>
    </w:p>
    <w:p w:rsidR="002D4A4B" w:rsidRDefault="002D4A4B" w:rsidP="002D4A4B">
      <w:pPr>
        <w:tabs>
          <w:tab w:val="left" w:pos="1785"/>
          <w:tab w:val="center" w:pos="4950"/>
        </w:tabs>
        <w:rPr>
          <w:b/>
          <w:bCs/>
          <w:sz w:val="56"/>
        </w:rPr>
      </w:pPr>
      <w:r>
        <w:rPr>
          <w:b/>
          <w:bCs/>
          <w:sz w:val="56"/>
        </w:rPr>
        <w:t xml:space="preserve">                    </w:t>
      </w:r>
    </w:p>
    <w:p w:rsidR="002D4A4B" w:rsidRDefault="002D4A4B" w:rsidP="002D4A4B">
      <w:pPr>
        <w:tabs>
          <w:tab w:val="left" w:pos="1785"/>
          <w:tab w:val="center" w:pos="4950"/>
        </w:tabs>
        <w:rPr>
          <w:b/>
          <w:bCs/>
          <w:sz w:val="56"/>
        </w:rPr>
      </w:pPr>
    </w:p>
    <w:p w:rsidR="002D4A4B" w:rsidRDefault="002D4A4B" w:rsidP="002D4A4B">
      <w:pPr>
        <w:tabs>
          <w:tab w:val="left" w:pos="1785"/>
          <w:tab w:val="center" w:pos="4950"/>
        </w:tabs>
      </w:pPr>
      <w:r>
        <w:tab/>
      </w:r>
    </w:p>
    <w:p w:rsidR="002D4A4B" w:rsidRDefault="002D4A4B" w:rsidP="002D4A4B">
      <w:pPr>
        <w:tabs>
          <w:tab w:val="left" w:pos="1785"/>
          <w:tab w:val="center" w:pos="4950"/>
        </w:tabs>
      </w:pPr>
    </w:p>
    <w:p w:rsidR="002D4A4B" w:rsidRDefault="002D4A4B" w:rsidP="002D4A4B">
      <w:pPr>
        <w:tabs>
          <w:tab w:val="left" w:pos="1785"/>
          <w:tab w:val="center" w:pos="4950"/>
        </w:tabs>
      </w:pPr>
    </w:p>
    <w:p w:rsidR="002D4A4B" w:rsidRDefault="002D4A4B" w:rsidP="002D4A4B">
      <w:pPr>
        <w:tabs>
          <w:tab w:val="left" w:pos="1785"/>
          <w:tab w:val="center" w:pos="4950"/>
        </w:tabs>
        <w:rPr>
          <w:sz w:val="40"/>
        </w:rPr>
      </w:pPr>
      <w:r>
        <w:t xml:space="preserve">                                                                           </w:t>
      </w:r>
      <w:r w:rsidR="00551416">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202.5pt;height:40.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Developed By&#10;"/>
          </v:shape>
        </w:pict>
      </w:r>
      <w:r>
        <w:rPr>
          <w:sz w:val="40"/>
        </w:rPr>
        <w:t xml:space="preserve">    </w:t>
      </w:r>
    </w:p>
    <w:p w:rsidR="005D757F" w:rsidRDefault="005D757F" w:rsidP="002D4A4B">
      <w:pPr>
        <w:tabs>
          <w:tab w:val="left" w:pos="1785"/>
          <w:tab w:val="center" w:pos="4950"/>
        </w:tabs>
        <w:rPr>
          <w:sz w:val="40"/>
        </w:rPr>
      </w:pPr>
      <w:r>
        <w:rPr>
          <w:sz w:val="40"/>
        </w:rPr>
        <w:tab/>
      </w:r>
      <w:r>
        <w:rPr>
          <w:sz w:val="40"/>
        </w:rPr>
        <w:tab/>
      </w:r>
      <w:r>
        <w:rPr>
          <w:sz w:val="40"/>
        </w:rPr>
        <w:tab/>
      </w:r>
      <w:r w:rsidR="00915FB4">
        <w:rPr>
          <w:sz w:val="40"/>
        </w:rPr>
        <w:t>Stefi</w:t>
      </w:r>
    </w:p>
    <w:p w:rsidR="002D4A4B" w:rsidRPr="00EF6661" w:rsidRDefault="002D4A4B" w:rsidP="002D4A4B">
      <w:pPr>
        <w:tabs>
          <w:tab w:val="left" w:pos="1785"/>
          <w:tab w:val="center" w:pos="4950"/>
        </w:tabs>
      </w:pPr>
      <w:r>
        <w:rPr>
          <w:sz w:val="40"/>
        </w:rPr>
        <w:t xml:space="preserve">                                </w:t>
      </w:r>
    </w:p>
    <w:p w:rsidR="002D4A4B" w:rsidRDefault="002D4A4B" w:rsidP="002D4A4B">
      <w:pPr>
        <w:tabs>
          <w:tab w:val="left" w:pos="1785"/>
          <w:tab w:val="center" w:pos="4950"/>
        </w:tabs>
        <w:rPr>
          <w:rFonts w:ascii="Monotype Corsiva" w:hAnsi="Monotype Corsiva"/>
          <w:b/>
          <w:bCs/>
          <w:color w:val="3366FF"/>
          <w:sz w:val="72"/>
        </w:rPr>
      </w:pPr>
      <w:r>
        <w:rPr>
          <w:rFonts w:ascii="Monotype Corsiva" w:hAnsi="Monotype Corsiva"/>
          <w:b/>
          <w:bCs/>
          <w:color w:val="3366FF"/>
          <w:sz w:val="72"/>
        </w:rPr>
        <w:t xml:space="preserve">                                       </w:t>
      </w:r>
    </w:p>
    <w:p w:rsidR="006F3CC4" w:rsidRDefault="006F3CC4" w:rsidP="003D609A">
      <w:pPr>
        <w:ind w:left="709" w:firstLine="709"/>
        <w:rPr>
          <w:b/>
          <w:color w:val="FF6600"/>
          <w:sz w:val="72"/>
          <w:szCs w:val="72"/>
        </w:rPr>
      </w:pPr>
    </w:p>
    <w:p w:rsidR="006F3CC4" w:rsidRDefault="006F3CC4" w:rsidP="003D609A">
      <w:pPr>
        <w:ind w:left="709" w:firstLine="709"/>
        <w:rPr>
          <w:b/>
          <w:color w:val="FF6600"/>
          <w:sz w:val="72"/>
          <w:szCs w:val="72"/>
        </w:rPr>
      </w:pPr>
    </w:p>
    <w:p w:rsidR="006F3CC4" w:rsidRDefault="006F3CC4" w:rsidP="003D609A">
      <w:pPr>
        <w:ind w:left="709" w:firstLine="709"/>
        <w:rPr>
          <w:b/>
          <w:color w:val="FF6600"/>
          <w:sz w:val="72"/>
          <w:szCs w:val="72"/>
        </w:rPr>
      </w:pPr>
    </w:p>
    <w:p w:rsidR="006F3CC4" w:rsidRDefault="006F3CC4" w:rsidP="003D609A">
      <w:pPr>
        <w:ind w:left="709" w:firstLine="709"/>
        <w:rPr>
          <w:b/>
          <w:color w:val="FF6600"/>
          <w:sz w:val="72"/>
          <w:szCs w:val="72"/>
        </w:rPr>
      </w:pPr>
    </w:p>
    <w:p w:rsidR="00812B11" w:rsidRDefault="00551416" w:rsidP="00812B11">
      <w:pPr>
        <w:pBdr>
          <w:top w:val="nil"/>
          <w:left w:val="nil"/>
          <w:bottom w:val="nil"/>
          <w:right w:val="nil"/>
          <w:between w:val="nil"/>
        </w:pBdr>
        <w:spacing w:after="200" w:line="276" w:lineRule="auto"/>
        <w:jc w:val="center"/>
        <w:rPr>
          <w:rFonts w:eastAsia="Calibri"/>
          <w:color w:val="D4AF37"/>
          <w:lang w:eastAsia="en-IN"/>
        </w:rPr>
      </w:pPr>
      <w:r w:rsidRPr="00551416">
        <w:rPr>
          <w:noProof/>
        </w:rPr>
        <w:lastRenderedPageBreak/>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152" type="#_x0000_t144" style="position:absolute;left:0;text-align:left;margin-left:11.65pt;margin-top:5.5pt;width:430.5pt;height:311.6pt;z-index:-251651584" adj="-11776593" fillcolor="#d4af37" strokecolor="#cfb53b">
            <v:shadow color="#868686" opacity=".5" offset="-6pt,-6pt"/>
            <v:textpath style="font-family:&quot;Arial Black&quot;" fitshape="t" trim="t" string="SAMBHRAM ACADEMY OF MANAGEMENT STUDIES"/>
          </v:shape>
        </w:pict>
      </w:r>
    </w:p>
    <w:p w:rsidR="00812B11" w:rsidRDefault="00812B11" w:rsidP="00812B11">
      <w:pPr>
        <w:pBdr>
          <w:top w:val="nil"/>
          <w:left w:val="nil"/>
          <w:bottom w:val="nil"/>
          <w:right w:val="nil"/>
          <w:between w:val="nil"/>
        </w:pBdr>
        <w:spacing w:after="200" w:line="276" w:lineRule="auto"/>
        <w:rPr>
          <w:rFonts w:eastAsia="Calibri"/>
          <w:color w:val="D4AF37"/>
          <w:lang w:eastAsia="en-IN"/>
        </w:rPr>
      </w:pPr>
      <w:r>
        <w:rPr>
          <w:noProof/>
        </w:rPr>
        <w:drawing>
          <wp:anchor distT="0" distB="0" distL="114300" distR="114300" simplePos="0" relativeHeight="251662848" behindDoc="0" locked="0" layoutInCell="1" allowOverlap="1">
            <wp:simplePos x="0" y="0"/>
            <wp:positionH relativeFrom="margin">
              <wp:posOffset>1905000</wp:posOffset>
            </wp:positionH>
            <wp:positionV relativeFrom="paragraph">
              <wp:posOffset>5080</wp:posOffset>
            </wp:positionV>
            <wp:extent cx="1924050" cy="1593850"/>
            <wp:effectExtent l="19050" t="0" r="0" b="0"/>
            <wp:wrapSquare wrapText="bothSides"/>
            <wp:docPr id="126" name="Picture 12" descr="C:\Users\SWAPNIL\AppData\Local\Microsoft\Windows\INetCache\Content.Word\1473771560sambhram logo.jp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APNIL\AppData\Local\Microsoft\Windows\INetCache\Content.Word\1473771560sambhram logo.jpg1-1.jpg"/>
                    <pic:cNvPicPr>
                      <a:picLocks noChangeAspect="1" noChangeArrowheads="1"/>
                    </pic:cNvPicPr>
                  </pic:nvPicPr>
                  <pic:blipFill>
                    <a:blip r:embed="rId7"/>
                    <a:srcRect/>
                    <a:stretch>
                      <a:fillRect/>
                    </a:stretch>
                  </pic:blipFill>
                  <pic:spPr bwMode="auto">
                    <a:xfrm>
                      <a:off x="0" y="0"/>
                      <a:ext cx="1924050" cy="1593850"/>
                    </a:xfrm>
                    <a:prstGeom prst="rect">
                      <a:avLst/>
                    </a:prstGeom>
                    <a:noFill/>
                    <a:ln w="9525">
                      <a:noFill/>
                      <a:miter lim="800000"/>
                      <a:headEnd/>
                      <a:tailEnd/>
                    </a:ln>
                  </pic:spPr>
                </pic:pic>
              </a:graphicData>
            </a:graphic>
          </wp:anchor>
        </w:drawing>
      </w:r>
    </w:p>
    <w:p w:rsidR="00812B11" w:rsidRPr="003F3863" w:rsidRDefault="00812B11" w:rsidP="00812B11">
      <w:pPr>
        <w:pBdr>
          <w:top w:val="nil"/>
          <w:left w:val="nil"/>
          <w:bottom w:val="nil"/>
          <w:right w:val="nil"/>
          <w:between w:val="nil"/>
        </w:pBdr>
        <w:spacing w:after="200" w:line="276" w:lineRule="auto"/>
        <w:rPr>
          <w:rFonts w:eastAsia="Calibri"/>
          <w:color w:val="D4AF37"/>
          <w:lang w:eastAsia="en-IN"/>
        </w:rPr>
      </w:pPr>
      <w:r>
        <w:rPr>
          <w:rFonts w:eastAsia="Calibri"/>
          <w:color w:val="D4AF37"/>
          <w:lang w:eastAsia="en-IN"/>
        </w:rPr>
        <w:t xml:space="preserve">                                                                  </w:t>
      </w:r>
    </w:p>
    <w:p w:rsidR="00812B11" w:rsidRDefault="00812B11" w:rsidP="00812B11">
      <w:pPr>
        <w:pBdr>
          <w:top w:val="nil"/>
          <w:left w:val="nil"/>
          <w:bottom w:val="nil"/>
          <w:right w:val="nil"/>
          <w:between w:val="nil"/>
        </w:pBdr>
        <w:spacing w:after="200" w:line="276" w:lineRule="auto"/>
        <w:jc w:val="center"/>
        <w:rPr>
          <w:rFonts w:eastAsia="Calibri"/>
          <w:color w:val="D4AF37"/>
          <w:lang w:eastAsia="en-IN"/>
        </w:rPr>
      </w:pPr>
    </w:p>
    <w:p w:rsidR="00812B11" w:rsidRDefault="00812B11" w:rsidP="00812B11">
      <w:pPr>
        <w:pBdr>
          <w:top w:val="nil"/>
          <w:left w:val="nil"/>
          <w:bottom w:val="nil"/>
          <w:right w:val="nil"/>
          <w:between w:val="nil"/>
        </w:pBdr>
        <w:spacing w:after="200" w:line="276" w:lineRule="auto"/>
        <w:jc w:val="center"/>
        <w:rPr>
          <w:rFonts w:eastAsia="Calibri"/>
          <w:color w:val="D4AF37"/>
          <w:lang w:eastAsia="en-IN"/>
        </w:rPr>
      </w:pPr>
    </w:p>
    <w:p w:rsidR="00812B11" w:rsidRDefault="00812B11" w:rsidP="00812B11">
      <w:pPr>
        <w:pBdr>
          <w:top w:val="nil"/>
          <w:left w:val="nil"/>
          <w:bottom w:val="nil"/>
          <w:right w:val="nil"/>
          <w:between w:val="nil"/>
        </w:pBdr>
        <w:spacing w:after="200" w:line="276" w:lineRule="auto"/>
        <w:rPr>
          <w:rFonts w:eastAsia="Calibri"/>
          <w:color w:val="D4AF37"/>
          <w:lang w:eastAsia="en-IN"/>
        </w:rPr>
      </w:pPr>
    </w:p>
    <w:p w:rsidR="00812B11" w:rsidRPr="0083774A" w:rsidRDefault="00812B11" w:rsidP="00812B11">
      <w:pPr>
        <w:pBdr>
          <w:top w:val="nil"/>
          <w:left w:val="nil"/>
          <w:bottom w:val="nil"/>
          <w:right w:val="nil"/>
          <w:between w:val="nil"/>
        </w:pBdr>
        <w:spacing w:after="200" w:line="276" w:lineRule="auto"/>
        <w:jc w:val="center"/>
        <w:rPr>
          <w:rFonts w:eastAsia="Calibri"/>
          <w:color w:val="002060"/>
          <w:sz w:val="28"/>
          <w:szCs w:val="28"/>
          <w:lang w:eastAsia="en-IN"/>
        </w:rPr>
      </w:pPr>
      <w:r w:rsidRPr="0083774A">
        <w:rPr>
          <w:rFonts w:eastAsia="Calibri"/>
          <w:color w:val="002060"/>
          <w:sz w:val="28"/>
          <w:szCs w:val="28"/>
          <w:lang w:eastAsia="en-IN"/>
        </w:rPr>
        <w:t>Amba Bhawani Temple Road M.S.Palya Bangalore-560097</w:t>
      </w:r>
    </w:p>
    <w:p w:rsidR="00812B11" w:rsidRPr="0083774A" w:rsidRDefault="00812B11" w:rsidP="00812B11">
      <w:pPr>
        <w:pBdr>
          <w:top w:val="nil"/>
          <w:left w:val="nil"/>
          <w:bottom w:val="nil"/>
          <w:right w:val="nil"/>
          <w:between w:val="nil"/>
        </w:pBdr>
        <w:spacing w:after="200" w:line="276" w:lineRule="auto"/>
        <w:jc w:val="center"/>
        <w:rPr>
          <w:rFonts w:eastAsia="Calibri"/>
          <w:color w:val="002060"/>
          <w:sz w:val="28"/>
          <w:szCs w:val="28"/>
          <w:lang w:eastAsia="en-IN"/>
        </w:rPr>
      </w:pPr>
    </w:p>
    <w:p w:rsidR="00812B11" w:rsidRPr="0083774A" w:rsidRDefault="00812B11" w:rsidP="00812B11">
      <w:pPr>
        <w:pBdr>
          <w:top w:val="nil"/>
          <w:left w:val="nil"/>
          <w:bottom w:val="nil"/>
          <w:right w:val="nil"/>
          <w:between w:val="nil"/>
        </w:pBdr>
        <w:spacing w:after="200" w:line="276" w:lineRule="auto"/>
        <w:jc w:val="center"/>
        <w:rPr>
          <w:rFonts w:eastAsia="Calibri"/>
          <w:b/>
          <w:color w:val="002060"/>
          <w:sz w:val="28"/>
          <w:szCs w:val="28"/>
          <w:lang w:eastAsia="en-IN"/>
        </w:rPr>
      </w:pPr>
      <w:r w:rsidRPr="0083774A">
        <w:rPr>
          <w:rFonts w:eastAsia="Calibri"/>
          <w:b/>
          <w:color w:val="002060"/>
          <w:sz w:val="28"/>
          <w:szCs w:val="28"/>
          <w:lang w:eastAsia="en-IN"/>
        </w:rPr>
        <w:t>DEPARTMENT OF COMPUTER SCIENCE</w:t>
      </w:r>
    </w:p>
    <w:p w:rsidR="00812B11" w:rsidRPr="0083774A" w:rsidRDefault="0083774A" w:rsidP="00812B11">
      <w:pPr>
        <w:pBdr>
          <w:top w:val="nil"/>
          <w:left w:val="nil"/>
          <w:bottom w:val="nil"/>
          <w:right w:val="nil"/>
          <w:between w:val="nil"/>
        </w:pBdr>
        <w:spacing w:after="200" w:line="276" w:lineRule="auto"/>
        <w:jc w:val="center"/>
        <w:rPr>
          <w:rFonts w:eastAsia="Calibri"/>
          <w:b/>
          <w:color w:val="002060"/>
          <w:sz w:val="28"/>
          <w:szCs w:val="28"/>
          <w:lang w:eastAsia="en-IN"/>
        </w:rPr>
      </w:pPr>
      <w:r w:rsidRPr="0083774A">
        <w:rPr>
          <w:rFonts w:eastAsia="Calibri"/>
          <w:b/>
          <w:color w:val="002060"/>
          <w:sz w:val="28"/>
          <w:szCs w:val="28"/>
          <w:lang w:eastAsia="en-IN"/>
        </w:rPr>
        <w:t>FOR THE ACADEMIC YEAR 2019-2020</w:t>
      </w:r>
    </w:p>
    <w:p w:rsidR="00812B11" w:rsidRPr="0083774A" w:rsidRDefault="00812B11" w:rsidP="00812B11">
      <w:pPr>
        <w:spacing w:before="100" w:beforeAutospacing="1" w:after="100" w:afterAutospacing="1"/>
        <w:jc w:val="center"/>
        <w:rPr>
          <w:color w:val="002060"/>
          <w:sz w:val="28"/>
          <w:szCs w:val="28"/>
        </w:rPr>
      </w:pPr>
      <w:r w:rsidRPr="0083774A">
        <w:rPr>
          <w:color w:val="002060"/>
          <w:sz w:val="28"/>
          <w:szCs w:val="28"/>
        </w:rPr>
        <w:t xml:space="preserve">Project Report </w:t>
      </w:r>
    </w:p>
    <w:p w:rsidR="00812B11" w:rsidRPr="0083774A" w:rsidRDefault="00812B11" w:rsidP="00812B11">
      <w:pPr>
        <w:spacing w:before="100" w:beforeAutospacing="1" w:after="100" w:afterAutospacing="1"/>
        <w:jc w:val="center"/>
        <w:rPr>
          <w:color w:val="002060"/>
        </w:rPr>
      </w:pPr>
      <w:r w:rsidRPr="0083774A">
        <w:rPr>
          <w:color w:val="002060"/>
        </w:rPr>
        <w:t>On</w:t>
      </w:r>
    </w:p>
    <w:p w:rsidR="00812B11" w:rsidRPr="0083774A" w:rsidRDefault="0083774A" w:rsidP="00812B11">
      <w:pPr>
        <w:spacing w:before="100" w:beforeAutospacing="1" w:after="100" w:afterAutospacing="1"/>
        <w:jc w:val="center"/>
        <w:rPr>
          <w:b/>
          <w:color w:val="002060"/>
          <w:sz w:val="36"/>
          <w:szCs w:val="36"/>
        </w:rPr>
      </w:pPr>
      <w:r w:rsidRPr="0083774A">
        <w:rPr>
          <w:b/>
          <w:color w:val="002060"/>
          <w:sz w:val="36"/>
          <w:szCs w:val="36"/>
        </w:rPr>
        <w:t>Curfew E-Pass Portal</w:t>
      </w:r>
    </w:p>
    <w:p w:rsidR="00812B11" w:rsidRPr="0083774A" w:rsidRDefault="00812B11" w:rsidP="00812B11">
      <w:pPr>
        <w:spacing w:before="100" w:beforeAutospacing="1" w:after="100" w:afterAutospacing="1"/>
        <w:jc w:val="center"/>
        <w:rPr>
          <w:color w:val="002060"/>
          <w:sz w:val="28"/>
          <w:szCs w:val="28"/>
        </w:rPr>
      </w:pPr>
      <w:r w:rsidRPr="0083774A">
        <w:rPr>
          <w:color w:val="002060"/>
          <w:sz w:val="28"/>
          <w:szCs w:val="28"/>
        </w:rPr>
        <w:t xml:space="preserve">Was Successfully Carried out </w:t>
      </w:r>
    </w:p>
    <w:p w:rsidR="00812B11" w:rsidRPr="0083774A" w:rsidRDefault="00812B11" w:rsidP="00812B11">
      <w:pPr>
        <w:spacing w:before="100" w:beforeAutospacing="1" w:after="100" w:afterAutospacing="1"/>
        <w:jc w:val="center"/>
        <w:rPr>
          <w:color w:val="002060"/>
          <w:sz w:val="28"/>
          <w:szCs w:val="28"/>
        </w:rPr>
      </w:pPr>
      <w:r w:rsidRPr="0083774A">
        <w:rPr>
          <w:color w:val="002060"/>
          <w:sz w:val="28"/>
          <w:szCs w:val="28"/>
        </w:rPr>
        <w:t>By</w:t>
      </w:r>
    </w:p>
    <w:p w:rsidR="00812B11" w:rsidRPr="0083774A" w:rsidRDefault="00812B11" w:rsidP="00812B11">
      <w:pPr>
        <w:spacing w:before="100" w:beforeAutospacing="1" w:after="100" w:afterAutospacing="1"/>
        <w:jc w:val="center"/>
        <w:rPr>
          <w:b/>
          <w:color w:val="002060"/>
          <w:sz w:val="28"/>
          <w:szCs w:val="28"/>
        </w:rPr>
      </w:pPr>
      <w:r w:rsidRPr="0083774A">
        <w:rPr>
          <w:color w:val="002060"/>
          <w:sz w:val="28"/>
          <w:szCs w:val="28"/>
        </w:rPr>
        <w:t xml:space="preserve"> </w:t>
      </w:r>
      <w:r w:rsidRPr="0083774A">
        <w:rPr>
          <w:b/>
          <w:color w:val="002060"/>
          <w:sz w:val="28"/>
          <w:szCs w:val="28"/>
        </w:rPr>
        <w:t>RAJAT KUMAR: 16XWSB7033</w:t>
      </w:r>
    </w:p>
    <w:p w:rsidR="00812B11" w:rsidRPr="0083774A" w:rsidRDefault="00812B11" w:rsidP="00812B11">
      <w:pPr>
        <w:spacing w:before="100" w:beforeAutospacing="1" w:after="100" w:afterAutospacing="1"/>
        <w:jc w:val="center"/>
        <w:rPr>
          <w:color w:val="002060"/>
          <w:sz w:val="28"/>
          <w:szCs w:val="28"/>
        </w:rPr>
      </w:pPr>
      <w:r w:rsidRPr="0083774A">
        <w:rPr>
          <w:color w:val="002060"/>
          <w:sz w:val="28"/>
          <w:szCs w:val="28"/>
        </w:rPr>
        <w:t xml:space="preserve">Under the guidance </w:t>
      </w:r>
    </w:p>
    <w:p w:rsidR="00812B11" w:rsidRPr="0083774A" w:rsidRDefault="00812B11" w:rsidP="00812B11">
      <w:pPr>
        <w:spacing w:before="100" w:beforeAutospacing="1" w:after="100" w:afterAutospacing="1"/>
        <w:jc w:val="center"/>
        <w:rPr>
          <w:b/>
          <w:color w:val="002060"/>
          <w:sz w:val="28"/>
          <w:szCs w:val="28"/>
        </w:rPr>
      </w:pPr>
      <w:r w:rsidRPr="0083774A">
        <w:rPr>
          <w:color w:val="002060"/>
          <w:sz w:val="28"/>
          <w:szCs w:val="28"/>
        </w:rPr>
        <w:t>Of</w:t>
      </w:r>
      <w:r w:rsidRPr="0083774A">
        <w:rPr>
          <w:b/>
          <w:color w:val="002060"/>
          <w:sz w:val="28"/>
          <w:szCs w:val="28"/>
        </w:rPr>
        <w:t xml:space="preserve"> </w:t>
      </w:r>
    </w:p>
    <w:p w:rsidR="00812B11" w:rsidRPr="0083774A" w:rsidRDefault="00812B11" w:rsidP="00812B11">
      <w:pPr>
        <w:spacing w:before="100" w:beforeAutospacing="1" w:after="100" w:afterAutospacing="1"/>
        <w:jc w:val="center"/>
        <w:rPr>
          <w:color w:val="002060"/>
          <w:sz w:val="28"/>
          <w:szCs w:val="28"/>
        </w:rPr>
      </w:pPr>
      <w:r w:rsidRPr="0083774A">
        <w:rPr>
          <w:b/>
          <w:color w:val="002060"/>
          <w:sz w:val="28"/>
          <w:szCs w:val="28"/>
        </w:rPr>
        <w:t>Mrs. Sunitha</w:t>
      </w:r>
    </w:p>
    <w:p w:rsidR="00812B11" w:rsidRPr="0083774A" w:rsidRDefault="00812B11" w:rsidP="00812B11">
      <w:pPr>
        <w:spacing w:before="100" w:beforeAutospacing="1" w:after="100" w:afterAutospacing="1"/>
        <w:jc w:val="center"/>
        <w:rPr>
          <w:color w:val="002060"/>
        </w:rPr>
      </w:pPr>
      <w:r w:rsidRPr="0083774A">
        <w:rPr>
          <w:color w:val="002060"/>
        </w:rPr>
        <w:t>In partial fulfillment for the award of the Bachelor Degree in</w:t>
      </w:r>
    </w:p>
    <w:p w:rsidR="00812B11" w:rsidRPr="0083774A" w:rsidRDefault="00812B11" w:rsidP="00812B11">
      <w:pPr>
        <w:spacing w:before="100" w:beforeAutospacing="1" w:after="100" w:afterAutospacing="1"/>
        <w:jc w:val="center"/>
        <w:rPr>
          <w:color w:val="002060"/>
        </w:rPr>
      </w:pPr>
      <w:r w:rsidRPr="0083774A">
        <w:rPr>
          <w:b/>
          <w:color w:val="002060"/>
        </w:rPr>
        <w:t>BACHELOR OF COMPUTER APPLICATION (B.C.A.)</w:t>
      </w:r>
      <w:r w:rsidRPr="0083774A">
        <w:rPr>
          <w:color w:val="002060"/>
        </w:rPr>
        <w:t xml:space="preserve"> in 6</w:t>
      </w:r>
      <w:r w:rsidRPr="0083774A">
        <w:rPr>
          <w:color w:val="002060"/>
          <w:vertAlign w:val="superscript"/>
        </w:rPr>
        <w:t>th</w:t>
      </w:r>
      <w:r w:rsidRPr="0083774A">
        <w:rPr>
          <w:color w:val="002060"/>
        </w:rPr>
        <w:t xml:space="preserve"> Semester</w:t>
      </w:r>
    </w:p>
    <w:p w:rsidR="00812B11" w:rsidRPr="0083774A" w:rsidRDefault="00812B11" w:rsidP="00812B11">
      <w:pPr>
        <w:spacing w:before="100" w:beforeAutospacing="1" w:after="100" w:afterAutospacing="1"/>
        <w:jc w:val="center"/>
        <w:rPr>
          <w:color w:val="002060"/>
        </w:rPr>
      </w:pPr>
      <w:r w:rsidRPr="0083774A">
        <w:rPr>
          <w:color w:val="002060"/>
        </w:rPr>
        <w:t>Prescribed by the</w:t>
      </w:r>
    </w:p>
    <w:p w:rsidR="00812B11" w:rsidRPr="0083774A" w:rsidRDefault="00812B11" w:rsidP="00812B11">
      <w:pPr>
        <w:spacing w:before="100" w:beforeAutospacing="1" w:after="100" w:afterAutospacing="1"/>
        <w:jc w:val="center"/>
        <w:rPr>
          <w:b/>
          <w:color w:val="002060"/>
        </w:rPr>
      </w:pPr>
      <w:r w:rsidRPr="0083774A">
        <w:rPr>
          <w:b/>
          <w:color w:val="002060"/>
        </w:rPr>
        <w:t>BANGALORE UNIVERSITY</w:t>
      </w:r>
    </w:p>
    <w:p w:rsidR="00812B11" w:rsidRDefault="0083774A" w:rsidP="00812B11">
      <w:pPr>
        <w:spacing w:before="100" w:beforeAutospacing="1" w:after="100" w:afterAutospacing="1"/>
        <w:jc w:val="center"/>
        <w:rPr>
          <w:color w:val="D4AF37"/>
        </w:rPr>
      </w:pPr>
      <w:r>
        <w:rPr>
          <w:color w:val="D4AF37"/>
        </w:rPr>
        <w:lastRenderedPageBreak/>
        <w:t>During the academic year of 2019-2020</w:t>
      </w:r>
    </w:p>
    <w:p w:rsidR="00812B11" w:rsidRDefault="00812B11" w:rsidP="00812B11">
      <w:pPr>
        <w:spacing w:before="100" w:beforeAutospacing="1" w:after="100" w:afterAutospacing="1"/>
        <w:jc w:val="center"/>
        <w:rPr>
          <w:color w:val="D4AF37"/>
        </w:rPr>
      </w:pPr>
    </w:p>
    <w:p w:rsidR="00812B11" w:rsidRDefault="00812B11" w:rsidP="00812B11">
      <w:pPr>
        <w:spacing w:before="100" w:beforeAutospacing="1" w:after="100" w:afterAutospacing="1"/>
        <w:jc w:val="center"/>
        <w:rPr>
          <w:color w:val="D4AF37"/>
        </w:rPr>
      </w:pPr>
    </w:p>
    <w:p w:rsidR="00812B11" w:rsidRDefault="00812B11" w:rsidP="00812B11">
      <w:pPr>
        <w:spacing w:before="100" w:beforeAutospacing="1" w:after="100" w:afterAutospacing="1"/>
        <w:jc w:val="center"/>
        <w:rPr>
          <w:color w:val="D4AF37"/>
        </w:rPr>
      </w:pPr>
    </w:p>
    <w:p w:rsidR="00812B11" w:rsidRDefault="00812B11" w:rsidP="00812B11">
      <w:pPr>
        <w:rPr>
          <w:color w:val="D4AF37"/>
        </w:rPr>
      </w:pPr>
    </w:p>
    <w:p w:rsidR="00812B11" w:rsidRPr="00F51CAF" w:rsidRDefault="00812B11" w:rsidP="00812B11">
      <w:pPr>
        <w:spacing w:before="100" w:beforeAutospacing="1" w:after="100" w:afterAutospacing="1"/>
        <w:jc w:val="center"/>
        <w:rPr>
          <w:b/>
          <w:color w:val="FF0000"/>
          <w:sz w:val="44"/>
          <w:szCs w:val="44"/>
          <w:u w:val="single"/>
        </w:rPr>
      </w:pPr>
      <w:r w:rsidRPr="00A675F1">
        <w:rPr>
          <w:b/>
          <w:color w:val="FF0000"/>
          <w:sz w:val="44"/>
          <w:szCs w:val="44"/>
          <w:u w:val="single"/>
        </w:rPr>
        <w:t>Sambhram Academy of Management Studies</w:t>
      </w:r>
    </w:p>
    <w:p w:rsidR="00812B11" w:rsidRDefault="00812B11" w:rsidP="00812B11">
      <w:pPr>
        <w:pBdr>
          <w:top w:val="nil"/>
          <w:left w:val="nil"/>
          <w:bottom w:val="nil"/>
          <w:right w:val="nil"/>
          <w:between w:val="nil"/>
        </w:pBdr>
        <w:spacing w:before="100" w:beforeAutospacing="1" w:after="100" w:afterAutospacing="1" w:line="276" w:lineRule="auto"/>
        <w:jc w:val="center"/>
        <w:rPr>
          <w:rFonts w:eastAsia="Calibri"/>
          <w:color w:val="000000"/>
          <w:lang w:eastAsia="en-IN"/>
        </w:rPr>
      </w:pPr>
      <w:r>
        <w:rPr>
          <w:rFonts w:eastAsia="Calibri"/>
          <w:color w:val="000000"/>
          <w:lang w:eastAsia="en-IN"/>
        </w:rPr>
        <w:t xml:space="preserve">M.S.Palya </w:t>
      </w:r>
      <w:r w:rsidRPr="008F58B5">
        <w:rPr>
          <w:rFonts w:eastAsia="Calibri"/>
          <w:color w:val="000000"/>
          <w:lang w:eastAsia="en-IN"/>
        </w:rPr>
        <w:t>Bangalore-560097</w:t>
      </w:r>
    </w:p>
    <w:p w:rsidR="00812B11" w:rsidRPr="001B5B61" w:rsidRDefault="00812B11" w:rsidP="00812B11">
      <w:pPr>
        <w:pBdr>
          <w:top w:val="nil"/>
          <w:left w:val="nil"/>
          <w:bottom w:val="nil"/>
          <w:right w:val="nil"/>
          <w:between w:val="nil"/>
        </w:pBdr>
        <w:spacing w:after="200" w:line="276" w:lineRule="auto"/>
        <w:jc w:val="center"/>
        <w:rPr>
          <w:rFonts w:eastAsia="Calibri"/>
          <w:color w:val="000000"/>
          <w:szCs w:val="22"/>
          <w:lang w:eastAsia="en-IN"/>
        </w:rPr>
      </w:pPr>
      <w:r>
        <w:rPr>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152400</wp:posOffset>
            </wp:positionV>
            <wp:extent cx="1924050" cy="1593850"/>
            <wp:effectExtent l="19050" t="0" r="0" b="0"/>
            <wp:wrapSquare wrapText="bothSides"/>
            <wp:docPr id="125" name="Picture 2" descr="C:\Users\SWAPNIL\AppData\Local\Microsoft\Windows\INetCache\Content.Word\1473771560sambhram logo.jp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NIL\AppData\Local\Microsoft\Windows\INetCache\Content.Word\1473771560sambhram logo.jpg1-1.jpg"/>
                    <pic:cNvPicPr>
                      <a:picLocks noChangeAspect="1" noChangeArrowheads="1"/>
                    </pic:cNvPicPr>
                  </pic:nvPicPr>
                  <pic:blipFill>
                    <a:blip r:embed="rId7"/>
                    <a:srcRect/>
                    <a:stretch>
                      <a:fillRect/>
                    </a:stretch>
                  </pic:blipFill>
                  <pic:spPr bwMode="auto">
                    <a:xfrm>
                      <a:off x="0" y="0"/>
                      <a:ext cx="1924050" cy="1593850"/>
                    </a:xfrm>
                    <a:prstGeom prst="rect">
                      <a:avLst/>
                    </a:prstGeom>
                    <a:noFill/>
                    <a:ln w="9525">
                      <a:noFill/>
                      <a:miter lim="800000"/>
                      <a:headEnd/>
                      <a:tailEnd/>
                    </a:ln>
                  </pic:spPr>
                </pic:pic>
              </a:graphicData>
            </a:graphic>
          </wp:anchor>
        </w:drawing>
      </w:r>
    </w:p>
    <w:p w:rsidR="00812B11" w:rsidRDefault="00812B11" w:rsidP="00812B11">
      <w:pPr>
        <w:rPr>
          <w:b/>
          <w:sz w:val="32"/>
          <w:szCs w:val="32"/>
        </w:rPr>
      </w:pPr>
    </w:p>
    <w:p w:rsidR="00812B11" w:rsidRDefault="00812B11" w:rsidP="00812B11">
      <w:pPr>
        <w:rPr>
          <w:b/>
          <w:sz w:val="32"/>
          <w:szCs w:val="32"/>
        </w:rPr>
      </w:pPr>
    </w:p>
    <w:p w:rsidR="00812B11" w:rsidRDefault="00812B11" w:rsidP="00812B11">
      <w:pPr>
        <w:rPr>
          <w:b/>
          <w:sz w:val="32"/>
          <w:szCs w:val="32"/>
        </w:rPr>
      </w:pPr>
    </w:p>
    <w:p w:rsidR="00812B11" w:rsidRDefault="00812B11" w:rsidP="00812B11">
      <w:pPr>
        <w:rPr>
          <w:b/>
          <w:sz w:val="32"/>
          <w:szCs w:val="32"/>
        </w:rPr>
      </w:pPr>
    </w:p>
    <w:p w:rsidR="00812B11" w:rsidRDefault="00812B11" w:rsidP="00812B11">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p>
    <w:p w:rsidR="00812B11" w:rsidRDefault="00812B11" w:rsidP="00812B11">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p>
    <w:p w:rsidR="00812B11" w:rsidRPr="001B5B61" w:rsidRDefault="00812B11" w:rsidP="00812B11">
      <w:pPr>
        <w:pBdr>
          <w:top w:val="nil"/>
          <w:left w:val="nil"/>
          <w:bottom w:val="nil"/>
          <w:right w:val="nil"/>
          <w:between w:val="nil"/>
        </w:pBdr>
        <w:spacing w:after="200" w:line="276" w:lineRule="auto"/>
        <w:jc w:val="center"/>
        <w:rPr>
          <w:rFonts w:ascii="Imprint MT Shadow" w:eastAsia="Calibri" w:hAnsi="Imprint MT Shadow"/>
          <w:color w:val="000000"/>
          <w:sz w:val="36"/>
          <w:szCs w:val="36"/>
          <w:lang w:eastAsia="en-IN"/>
        </w:rPr>
      </w:pPr>
      <w:r w:rsidRPr="001B5B61">
        <w:rPr>
          <w:rFonts w:ascii="Imprint MT Shadow" w:eastAsia="Calibri" w:hAnsi="Imprint MT Shadow"/>
          <w:color w:val="000000"/>
          <w:sz w:val="36"/>
          <w:szCs w:val="36"/>
          <w:lang w:eastAsia="en-IN"/>
        </w:rPr>
        <w:t>Department of Computer Application</w:t>
      </w:r>
    </w:p>
    <w:p w:rsidR="00812B11" w:rsidRDefault="00812B11" w:rsidP="00812B11">
      <w:pPr>
        <w:jc w:val="center"/>
        <w:rPr>
          <w:b/>
          <w:sz w:val="32"/>
          <w:szCs w:val="32"/>
          <w:u w:val="single"/>
        </w:rPr>
      </w:pPr>
      <w:r w:rsidRPr="005B09C6">
        <w:rPr>
          <w:b/>
          <w:sz w:val="32"/>
          <w:szCs w:val="32"/>
          <w:u w:val="single"/>
        </w:rPr>
        <w:t>Certificate</w:t>
      </w:r>
    </w:p>
    <w:p w:rsidR="00812B11" w:rsidRDefault="00812B11" w:rsidP="00812B11">
      <w:pPr>
        <w:jc w:val="center"/>
        <w:rPr>
          <w:b/>
          <w:sz w:val="32"/>
          <w:szCs w:val="32"/>
          <w:u w:val="single"/>
        </w:rPr>
      </w:pPr>
    </w:p>
    <w:p w:rsidR="00812B11" w:rsidRDefault="00812B11" w:rsidP="00812B11">
      <w:pPr>
        <w:spacing w:after="100" w:afterAutospacing="1"/>
        <w:jc w:val="center"/>
        <w:rPr>
          <w:sz w:val="26"/>
          <w:szCs w:val="26"/>
        </w:rPr>
      </w:pPr>
      <w:r w:rsidRPr="00D6775B">
        <w:rPr>
          <w:sz w:val="26"/>
          <w:szCs w:val="26"/>
        </w:rPr>
        <w:t xml:space="preserve">This </w:t>
      </w:r>
      <w:r>
        <w:rPr>
          <w:sz w:val="26"/>
          <w:szCs w:val="26"/>
        </w:rPr>
        <w:t xml:space="preserve">is </w:t>
      </w:r>
      <w:r w:rsidRPr="00D6775B">
        <w:rPr>
          <w:sz w:val="26"/>
          <w:szCs w:val="26"/>
        </w:rPr>
        <w:t>to certify that the project work entitled “</w:t>
      </w:r>
      <w:r w:rsidR="0083774A">
        <w:rPr>
          <w:b/>
          <w:color w:val="FF0000"/>
          <w:sz w:val="26"/>
          <w:szCs w:val="26"/>
        </w:rPr>
        <w:t>Curfew E-Pass Portal</w:t>
      </w:r>
      <w:r w:rsidRPr="00D6775B">
        <w:rPr>
          <w:sz w:val="26"/>
          <w:szCs w:val="26"/>
        </w:rPr>
        <w:t>”</w:t>
      </w:r>
      <w:r>
        <w:rPr>
          <w:sz w:val="26"/>
          <w:szCs w:val="26"/>
        </w:rPr>
        <w:t xml:space="preserve"> is a bonafide work s</w:t>
      </w:r>
      <w:r w:rsidRPr="00D6775B">
        <w:rPr>
          <w:sz w:val="26"/>
          <w:szCs w:val="26"/>
        </w:rPr>
        <w:t xml:space="preserve">uccessfully carried out by </w:t>
      </w:r>
      <w:r w:rsidR="0083774A">
        <w:rPr>
          <w:b/>
          <w:color w:val="538135"/>
          <w:sz w:val="26"/>
          <w:szCs w:val="26"/>
        </w:rPr>
        <w:t xml:space="preserve">Stefi </w:t>
      </w:r>
      <w:r w:rsidRPr="001951A6">
        <w:rPr>
          <w:b/>
          <w:color w:val="538135"/>
          <w:sz w:val="26"/>
          <w:szCs w:val="26"/>
        </w:rPr>
        <w:t xml:space="preserve"> </w:t>
      </w:r>
      <w:r>
        <w:rPr>
          <w:sz w:val="26"/>
          <w:szCs w:val="26"/>
        </w:rPr>
        <w:t>(Reg.No.</w:t>
      </w:r>
      <w:r w:rsidRPr="001951A6">
        <w:rPr>
          <w:b/>
          <w:color w:val="538135"/>
          <w:sz w:val="26"/>
          <w:szCs w:val="26"/>
        </w:rPr>
        <w:t>16XWSB7033</w:t>
      </w:r>
      <w:r w:rsidRPr="00D6775B">
        <w:t>)</w:t>
      </w:r>
      <w:r>
        <w:rPr>
          <w:sz w:val="26"/>
          <w:szCs w:val="26"/>
        </w:rPr>
        <w:t xml:space="preserve"> </w:t>
      </w:r>
      <w:r w:rsidRPr="00D6775B">
        <w:rPr>
          <w:sz w:val="26"/>
          <w:szCs w:val="26"/>
        </w:rPr>
        <w:t xml:space="preserve">in </w:t>
      </w:r>
      <w:r>
        <w:rPr>
          <w:sz w:val="26"/>
          <w:szCs w:val="26"/>
        </w:rPr>
        <w:t xml:space="preserve">partial </w:t>
      </w:r>
      <w:r w:rsidRPr="00D6775B">
        <w:rPr>
          <w:sz w:val="26"/>
          <w:szCs w:val="26"/>
        </w:rPr>
        <w:t xml:space="preserve">fulfillment for the award of </w:t>
      </w:r>
      <w:r w:rsidRPr="00A675F1">
        <w:rPr>
          <w:color w:val="FF0000"/>
          <w:sz w:val="26"/>
          <w:szCs w:val="26"/>
        </w:rPr>
        <w:t>BACHELOR OF COMPUTER APPLICATION (BCA)</w:t>
      </w:r>
      <w:r w:rsidRPr="00D6775B">
        <w:rPr>
          <w:sz w:val="26"/>
          <w:szCs w:val="26"/>
        </w:rPr>
        <w:t xml:space="preserve"> in</w:t>
      </w:r>
      <w:r>
        <w:rPr>
          <w:color w:val="FF0000"/>
          <w:sz w:val="26"/>
          <w:szCs w:val="26"/>
        </w:rPr>
        <w:t xml:space="preserve"> 6</w:t>
      </w:r>
      <w:r w:rsidRPr="00A675F1">
        <w:rPr>
          <w:color w:val="FF0000"/>
          <w:sz w:val="26"/>
          <w:szCs w:val="26"/>
          <w:vertAlign w:val="superscript"/>
        </w:rPr>
        <w:t xml:space="preserve">TH  </w:t>
      </w:r>
      <w:r>
        <w:rPr>
          <w:sz w:val="26"/>
          <w:szCs w:val="26"/>
        </w:rPr>
        <w:t xml:space="preserve">semester </w:t>
      </w:r>
      <w:r w:rsidRPr="00D6775B">
        <w:rPr>
          <w:sz w:val="26"/>
          <w:szCs w:val="26"/>
        </w:rPr>
        <w:t>prescribed by the Bangalore University in the laboratory of this co</w:t>
      </w:r>
      <w:r w:rsidR="0083774A">
        <w:rPr>
          <w:sz w:val="26"/>
          <w:szCs w:val="26"/>
        </w:rPr>
        <w:t>llege for the academic year 2019-20</w:t>
      </w:r>
      <w:r w:rsidRPr="00D6775B">
        <w:rPr>
          <w:sz w:val="26"/>
          <w:szCs w:val="26"/>
        </w:rPr>
        <w:t>.</w:t>
      </w:r>
    </w:p>
    <w:p w:rsidR="00812B11" w:rsidRDefault="00812B11" w:rsidP="00812B11">
      <w:pPr>
        <w:spacing w:after="100" w:afterAutospacing="1"/>
        <w:rPr>
          <w:sz w:val="26"/>
          <w:szCs w:val="26"/>
        </w:rPr>
      </w:pPr>
      <w:r>
        <w:rPr>
          <w:sz w:val="26"/>
          <w:szCs w:val="26"/>
        </w:rPr>
        <w:t xml:space="preserve">                        This project work is carried out by him under the guidance and supervision of prof. Mrs. Sunitha.</w:t>
      </w:r>
    </w:p>
    <w:p w:rsidR="00812B11" w:rsidRDefault="00812B11" w:rsidP="00812B11">
      <w:pPr>
        <w:spacing w:after="100" w:afterAutospacing="1"/>
        <w:rPr>
          <w:sz w:val="26"/>
          <w:szCs w:val="26"/>
        </w:rPr>
      </w:pPr>
    </w:p>
    <w:p w:rsidR="00812B11" w:rsidRDefault="00812B11" w:rsidP="00812B11">
      <w:pPr>
        <w:spacing w:after="100" w:afterAutospacing="1"/>
        <w:rPr>
          <w:sz w:val="26"/>
          <w:szCs w:val="26"/>
        </w:rPr>
      </w:pPr>
    </w:p>
    <w:p w:rsidR="00812B11" w:rsidRPr="009B06F4" w:rsidRDefault="00812B11" w:rsidP="00812B11">
      <w:pPr>
        <w:rPr>
          <w:sz w:val="26"/>
          <w:szCs w:val="26"/>
        </w:rPr>
      </w:pPr>
      <w:r>
        <w:rPr>
          <w:sz w:val="26"/>
          <w:szCs w:val="26"/>
        </w:rPr>
        <w:t xml:space="preserve">      </w:t>
      </w:r>
      <w:r>
        <w:rPr>
          <w:b/>
          <w:sz w:val="26"/>
          <w:szCs w:val="26"/>
        </w:rPr>
        <w:t>Mrs. Sunitha</w:t>
      </w:r>
      <w:r w:rsidRPr="00274803">
        <w:rPr>
          <w:b/>
          <w:sz w:val="26"/>
          <w:szCs w:val="26"/>
        </w:rPr>
        <w:t xml:space="preserve">                                                                                   </w:t>
      </w:r>
      <w:r>
        <w:rPr>
          <w:b/>
          <w:sz w:val="26"/>
          <w:szCs w:val="26"/>
        </w:rPr>
        <w:t xml:space="preserve">     Mrs.</w:t>
      </w:r>
      <w:r w:rsidRPr="00274803">
        <w:rPr>
          <w:b/>
          <w:sz w:val="26"/>
          <w:szCs w:val="26"/>
        </w:rPr>
        <w:t>Nirmala</w:t>
      </w:r>
    </w:p>
    <w:p w:rsidR="00812B11" w:rsidRPr="00274803" w:rsidRDefault="00812B11" w:rsidP="00812B11">
      <w:pPr>
        <w:rPr>
          <w:b/>
          <w:sz w:val="26"/>
          <w:szCs w:val="26"/>
        </w:rPr>
      </w:pPr>
      <w:r w:rsidRPr="00274803">
        <w:rPr>
          <w:b/>
          <w:sz w:val="26"/>
          <w:szCs w:val="26"/>
        </w:rPr>
        <w:lastRenderedPageBreak/>
        <w:t xml:space="preserve">(Teacher Supervisor)                                                                             </w:t>
      </w:r>
      <w:r>
        <w:rPr>
          <w:b/>
          <w:sz w:val="26"/>
          <w:szCs w:val="26"/>
        </w:rPr>
        <w:t xml:space="preserve">      </w:t>
      </w:r>
      <w:r w:rsidRPr="00274803">
        <w:rPr>
          <w:b/>
          <w:sz w:val="26"/>
          <w:szCs w:val="26"/>
        </w:rPr>
        <w:t>(H.O.D.)</w:t>
      </w:r>
    </w:p>
    <w:p w:rsidR="00812B11" w:rsidRDefault="00812B11" w:rsidP="00812B11">
      <w:pPr>
        <w:rPr>
          <w:b/>
          <w:sz w:val="26"/>
          <w:szCs w:val="26"/>
        </w:rPr>
      </w:pPr>
    </w:p>
    <w:p w:rsidR="00812B11" w:rsidRDefault="00812B11" w:rsidP="00812B11">
      <w:pPr>
        <w:rPr>
          <w:b/>
          <w:sz w:val="26"/>
          <w:szCs w:val="26"/>
        </w:rPr>
      </w:pPr>
    </w:p>
    <w:p w:rsidR="00812B11" w:rsidRDefault="00812B11" w:rsidP="00812B11">
      <w:pPr>
        <w:rPr>
          <w:b/>
          <w:sz w:val="26"/>
          <w:szCs w:val="26"/>
        </w:rPr>
      </w:pPr>
    </w:p>
    <w:p w:rsidR="00812B11" w:rsidRPr="00274803" w:rsidRDefault="00812B11" w:rsidP="00812B11">
      <w:pPr>
        <w:rPr>
          <w:b/>
          <w:sz w:val="26"/>
          <w:szCs w:val="26"/>
        </w:rPr>
      </w:pPr>
      <w:r w:rsidRPr="00274803">
        <w:rPr>
          <w:b/>
          <w:sz w:val="26"/>
          <w:szCs w:val="26"/>
        </w:rPr>
        <w:t>Examiner’s Signature:</w:t>
      </w:r>
    </w:p>
    <w:p w:rsidR="00812B11" w:rsidRPr="00274803" w:rsidRDefault="00812B11" w:rsidP="00812B11">
      <w:pPr>
        <w:pStyle w:val="ListParagraph"/>
        <w:widowControl/>
        <w:numPr>
          <w:ilvl w:val="0"/>
          <w:numId w:val="46"/>
        </w:numPr>
        <w:suppressAutoHyphens w:val="0"/>
        <w:spacing w:after="160" w:line="259" w:lineRule="auto"/>
        <w:contextualSpacing/>
        <w:rPr>
          <w:b/>
        </w:rPr>
      </w:pPr>
      <w:r w:rsidRPr="00274803">
        <w:rPr>
          <w:b/>
        </w:rPr>
        <w:t xml:space="preserve"> </w:t>
      </w:r>
    </w:p>
    <w:p w:rsidR="00812B11" w:rsidRDefault="00812B11" w:rsidP="00812B11">
      <w:pPr>
        <w:rPr>
          <w:b/>
        </w:rPr>
      </w:pPr>
      <w:r>
        <w:rPr>
          <w:b/>
        </w:rPr>
        <w:t xml:space="preserve">      </w:t>
      </w:r>
      <w:r w:rsidRPr="00274803">
        <w:rPr>
          <w:b/>
        </w:rPr>
        <w:t>2.</w:t>
      </w:r>
    </w:p>
    <w:p w:rsidR="00812B11" w:rsidRPr="006E48F0" w:rsidRDefault="00812B11" w:rsidP="00812B11">
      <w:pPr>
        <w:jc w:val="center"/>
        <w:rPr>
          <w:color w:val="D4AF37"/>
        </w:rPr>
      </w:pPr>
    </w:p>
    <w:p w:rsidR="00812B11" w:rsidRDefault="00812B11" w:rsidP="00812B11"/>
    <w:p w:rsidR="00812B11" w:rsidRDefault="00812B11" w:rsidP="00812B11">
      <w:pPr>
        <w:rPr>
          <w:sz w:val="40"/>
          <w:szCs w:val="40"/>
        </w:rPr>
      </w:pPr>
    </w:p>
    <w:p w:rsidR="00812B11" w:rsidRDefault="00812B11" w:rsidP="00812B11">
      <w:pPr>
        <w:rPr>
          <w:sz w:val="40"/>
          <w:szCs w:val="40"/>
        </w:rPr>
      </w:pPr>
    </w:p>
    <w:p w:rsidR="00812B11" w:rsidRDefault="00812B11" w:rsidP="00812B11">
      <w:pPr>
        <w:rPr>
          <w:sz w:val="40"/>
          <w:szCs w:val="40"/>
        </w:rPr>
      </w:pPr>
    </w:p>
    <w:p w:rsidR="00812B11" w:rsidRDefault="00812B11" w:rsidP="00812B11">
      <w:pPr>
        <w:rPr>
          <w:sz w:val="40"/>
          <w:szCs w:val="40"/>
        </w:rPr>
      </w:pPr>
    </w:p>
    <w:p w:rsidR="00812B11" w:rsidRDefault="00812B11" w:rsidP="00812B11">
      <w:pPr>
        <w:rPr>
          <w:sz w:val="40"/>
          <w:szCs w:val="40"/>
        </w:rPr>
      </w:pPr>
    </w:p>
    <w:p w:rsidR="00812B11" w:rsidRDefault="00812B11" w:rsidP="00812B11">
      <w:pPr>
        <w:rPr>
          <w:sz w:val="40"/>
          <w:szCs w:val="40"/>
        </w:rPr>
      </w:pPr>
    </w:p>
    <w:p w:rsidR="00812B11" w:rsidRDefault="00812B11" w:rsidP="00812B11">
      <w:pPr>
        <w:rPr>
          <w:sz w:val="40"/>
          <w:szCs w:val="40"/>
        </w:rPr>
      </w:pPr>
    </w:p>
    <w:p w:rsidR="00812B11" w:rsidRDefault="00812B11" w:rsidP="00812B11">
      <w:pPr>
        <w:jc w:val="center"/>
        <w:rPr>
          <w:rFonts w:ascii="Segoe UI Black" w:hAnsi="Segoe UI Black"/>
          <w:sz w:val="40"/>
          <w:szCs w:val="40"/>
        </w:rPr>
      </w:pPr>
      <w:r w:rsidRPr="00623CE2">
        <w:rPr>
          <w:rFonts w:ascii="Segoe UI Black" w:hAnsi="Segoe UI Black"/>
          <w:sz w:val="40"/>
          <w:szCs w:val="40"/>
        </w:rPr>
        <w:t>ACKNOWLEDGEMENT</w:t>
      </w:r>
    </w:p>
    <w:p w:rsidR="00812B11" w:rsidRPr="001F2247" w:rsidRDefault="00812B11" w:rsidP="00812B11">
      <w:pPr>
        <w:jc w:val="center"/>
        <w:rPr>
          <w:rFonts w:ascii="Segoe UI Black" w:hAnsi="Segoe UI Black"/>
          <w:sz w:val="32"/>
          <w:szCs w:val="32"/>
        </w:rPr>
      </w:pPr>
    </w:p>
    <w:p w:rsidR="00812B11" w:rsidRPr="001F2247" w:rsidRDefault="00812B11" w:rsidP="00812B11">
      <w:pPr>
        <w:jc w:val="center"/>
        <w:rPr>
          <w:rFonts w:ascii="Arial" w:hAnsi="Arial" w:cs="Arial"/>
          <w:sz w:val="28"/>
          <w:szCs w:val="28"/>
        </w:rPr>
      </w:pPr>
      <w:r w:rsidRPr="001F2247">
        <w:rPr>
          <w:rFonts w:ascii="Arial" w:hAnsi="Arial" w:cs="Arial"/>
          <w:sz w:val="28"/>
          <w:szCs w:val="28"/>
        </w:rPr>
        <w:t>I take great pleasure in expressing my gratitude to the Management “</w:t>
      </w:r>
      <w:r w:rsidRPr="001F2247">
        <w:rPr>
          <w:rFonts w:ascii="Arial" w:hAnsi="Arial" w:cs="Arial"/>
          <w:b/>
          <w:sz w:val="28"/>
          <w:szCs w:val="28"/>
        </w:rPr>
        <w:t>SAMBHRAM ACADEMY OF MANAGEMENT STUDIES</w:t>
      </w:r>
      <w:r w:rsidRPr="001F2247">
        <w:rPr>
          <w:rFonts w:ascii="Arial" w:hAnsi="Arial" w:cs="Arial"/>
          <w:sz w:val="28"/>
          <w:szCs w:val="28"/>
        </w:rPr>
        <w:t>” for giving me an opportunity to computerize my project “</w:t>
      </w:r>
      <w:r w:rsidRPr="001F2247">
        <w:rPr>
          <w:rFonts w:ascii="Arial" w:hAnsi="Arial" w:cs="Arial"/>
          <w:b/>
          <w:sz w:val="28"/>
          <w:szCs w:val="28"/>
        </w:rPr>
        <w:t>OLDAGE HOME</w:t>
      </w:r>
      <w:r w:rsidRPr="001F2247">
        <w:rPr>
          <w:rFonts w:ascii="Arial" w:hAnsi="Arial" w:cs="Arial"/>
          <w:sz w:val="28"/>
          <w:szCs w:val="28"/>
        </w:rPr>
        <w:t xml:space="preserve">” using </w:t>
      </w:r>
      <w:r w:rsidRPr="001F2247">
        <w:rPr>
          <w:rFonts w:ascii="Arial" w:hAnsi="Arial" w:cs="Arial"/>
          <w:b/>
          <w:sz w:val="28"/>
          <w:szCs w:val="28"/>
        </w:rPr>
        <w:t>HTML,CSS,JAVASCRIPT,PHP MYSQL</w:t>
      </w:r>
      <w:r w:rsidRPr="001F2247">
        <w:rPr>
          <w:rFonts w:ascii="Arial" w:hAnsi="Arial" w:cs="Arial"/>
          <w:sz w:val="28"/>
          <w:szCs w:val="28"/>
        </w:rPr>
        <w:t>.</w:t>
      </w:r>
    </w:p>
    <w:p w:rsidR="00812B11" w:rsidRPr="001F2247" w:rsidRDefault="00812B11" w:rsidP="00812B11">
      <w:pPr>
        <w:jc w:val="center"/>
        <w:rPr>
          <w:rFonts w:ascii="Arial" w:hAnsi="Arial" w:cs="Arial"/>
          <w:sz w:val="32"/>
          <w:szCs w:val="32"/>
        </w:rPr>
      </w:pPr>
    </w:p>
    <w:p w:rsidR="00812B11" w:rsidRPr="001F2247" w:rsidRDefault="00812B11" w:rsidP="00812B11">
      <w:pPr>
        <w:rPr>
          <w:rFonts w:ascii="Arial" w:hAnsi="Arial" w:cs="Arial"/>
          <w:sz w:val="32"/>
          <w:szCs w:val="32"/>
        </w:rPr>
      </w:pPr>
      <w:r w:rsidRPr="001F2247">
        <w:rPr>
          <w:rFonts w:ascii="Arial" w:hAnsi="Arial" w:cs="Arial"/>
          <w:sz w:val="32"/>
          <w:szCs w:val="32"/>
        </w:rPr>
        <w:t>I thank my college Principal Dr. K.C. Mishra for providing resources to complete my project successfully.</w:t>
      </w:r>
    </w:p>
    <w:p w:rsidR="00812B11" w:rsidRPr="001F2247" w:rsidRDefault="00812B11" w:rsidP="00812B11">
      <w:pPr>
        <w:rPr>
          <w:rFonts w:ascii="Arial" w:hAnsi="Arial" w:cs="Arial"/>
          <w:sz w:val="32"/>
          <w:szCs w:val="32"/>
        </w:rPr>
      </w:pPr>
    </w:p>
    <w:p w:rsidR="00812B11" w:rsidRPr="001F2247" w:rsidRDefault="00812B11" w:rsidP="00812B11">
      <w:pPr>
        <w:rPr>
          <w:rFonts w:ascii="Arial" w:hAnsi="Arial" w:cs="Arial"/>
          <w:sz w:val="32"/>
          <w:szCs w:val="32"/>
        </w:rPr>
      </w:pPr>
      <w:r w:rsidRPr="001F2247">
        <w:rPr>
          <w:rFonts w:ascii="Arial" w:hAnsi="Arial" w:cs="Arial"/>
          <w:sz w:val="32"/>
          <w:szCs w:val="32"/>
        </w:rPr>
        <w:t>My sincere thanks to Prof. Mrs.Nirmala head of computer science department and my project guide Prof. Mrs.Sunitha for valuable guidance, support and co-operation. She has been my source of inspiration and Motivation.</w:t>
      </w:r>
    </w:p>
    <w:p w:rsidR="00812B11" w:rsidRPr="001F2247" w:rsidRDefault="00812B11" w:rsidP="00812B11">
      <w:pPr>
        <w:rPr>
          <w:rFonts w:ascii="Arial" w:hAnsi="Arial" w:cs="Arial"/>
          <w:sz w:val="32"/>
          <w:szCs w:val="32"/>
        </w:rPr>
      </w:pPr>
    </w:p>
    <w:p w:rsidR="006F3CC4" w:rsidRDefault="00812B11" w:rsidP="00812B11">
      <w:pPr>
        <w:ind w:left="709" w:firstLine="709"/>
        <w:rPr>
          <w:b/>
          <w:color w:val="FF6600"/>
          <w:sz w:val="72"/>
          <w:szCs w:val="72"/>
        </w:rPr>
      </w:pPr>
      <w:r w:rsidRPr="001F2247">
        <w:rPr>
          <w:rFonts w:ascii="Arial" w:hAnsi="Arial" w:cs="Arial"/>
          <w:sz w:val="32"/>
          <w:szCs w:val="32"/>
        </w:rPr>
        <w:t xml:space="preserve">I also thank to all those who guided me in successfully completing this project. I </w:t>
      </w:r>
      <w:r>
        <w:rPr>
          <w:rFonts w:ascii="Arial" w:hAnsi="Arial" w:cs="Arial"/>
          <w:sz w:val="32"/>
          <w:szCs w:val="32"/>
        </w:rPr>
        <w:t xml:space="preserve">am </w:t>
      </w:r>
      <w:r w:rsidRPr="001F2247">
        <w:rPr>
          <w:rFonts w:ascii="Arial" w:hAnsi="Arial" w:cs="Arial"/>
          <w:sz w:val="32"/>
          <w:szCs w:val="32"/>
        </w:rPr>
        <w:t xml:space="preserve">thankful to the staffs of our department for providing us amazing facilities, constant encouragement, guidance and advice throughout </w:t>
      </w:r>
      <w:r w:rsidRPr="001F2247">
        <w:rPr>
          <w:rFonts w:ascii="Arial" w:hAnsi="Arial" w:cs="Arial"/>
          <w:sz w:val="32"/>
          <w:szCs w:val="32"/>
        </w:rPr>
        <w:lastRenderedPageBreak/>
        <w:t>my project</w:t>
      </w:r>
    </w:p>
    <w:p w:rsidR="006F3CC4" w:rsidRDefault="006F3CC4" w:rsidP="003D609A">
      <w:pPr>
        <w:ind w:left="709" w:firstLine="709"/>
        <w:rPr>
          <w:b/>
          <w:color w:val="FF6600"/>
          <w:sz w:val="72"/>
          <w:szCs w:val="72"/>
        </w:rPr>
      </w:pPr>
    </w:p>
    <w:p w:rsidR="005C1E07" w:rsidRDefault="00AF2C4B" w:rsidP="003D609A">
      <w:pPr>
        <w:ind w:left="709" w:firstLine="709"/>
        <w:rPr>
          <w:b/>
          <w:sz w:val="40"/>
          <w:szCs w:val="40"/>
        </w:rPr>
      </w:pPr>
      <w:r>
        <w:rPr>
          <w:b/>
          <w:color w:val="FF6600"/>
          <w:sz w:val="72"/>
          <w:szCs w:val="72"/>
        </w:rPr>
        <w:t>College Certificate</w:t>
      </w:r>
    </w:p>
    <w:p w:rsidR="005C1E07" w:rsidRDefault="005C1E07" w:rsidP="005C1E07">
      <w:pPr>
        <w:rPr>
          <w:b/>
          <w:sz w:val="40"/>
          <w:szCs w:val="40"/>
        </w:rPr>
      </w:pPr>
    </w:p>
    <w:p w:rsidR="00254D9D" w:rsidRDefault="00254D9D">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AF2C4B" w:rsidRDefault="00AF2C4B">
      <w:pPr>
        <w:tabs>
          <w:tab w:val="left" w:pos="5865"/>
        </w:tabs>
        <w:spacing w:line="360" w:lineRule="auto"/>
        <w:jc w:val="center"/>
        <w:rPr>
          <w:szCs w:val="28"/>
        </w:rPr>
      </w:pPr>
    </w:p>
    <w:p w:rsidR="006F3CC4" w:rsidRDefault="006F3CC4">
      <w:pPr>
        <w:tabs>
          <w:tab w:val="left" w:pos="5865"/>
        </w:tabs>
        <w:spacing w:line="360" w:lineRule="auto"/>
        <w:jc w:val="center"/>
        <w:rPr>
          <w:b/>
          <w:bCs/>
          <w:iCs/>
          <w:sz w:val="28"/>
          <w:szCs w:val="28"/>
          <w:u w:val="single"/>
        </w:rPr>
      </w:pPr>
    </w:p>
    <w:p w:rsidR="00254D9D" w:rsidRPr="001F5D26" w:rsidRDefault="00254D9D">
      <w:pPr>
        <w:tabs>
          <w:tab w:val="left" w:pos="5865"/>
        </w:tabs>
        <w:spacing w:line="360" w:lineRule="auto"/>
        <w:jc w:val="center"/>
        <w:rPr>
          <w:b/>
          <w:bCs/>
          <w:iCs/>
          <w:sz w:val="28"/>
          <w:szCs w:val="28"/>
          <w:u w:val="single"/>
        </w:rPr>
      </w:pPr>
      <w:r w:rsidRPr="001F5D26">
        <w:rPr>
          <w:b/>
          <w:bCs/>
          <w:iCs/>
          <w:sz w:val="28"/>
          <w:szCs w:val="28"/>
          <w:u w:val="single"/>
        </w:rPr>
        <w:t>ACKNOWLEDGEMENT</w:t>
      </w:r>
    </w:p>
    <w:p w:rsidR="008C4157" w:rsidRDefault="008C4157">
      <w:pPr>
        <w:pStyle w:val="BodyText"/>
        <w:tabs>
          <w:tab w:val="left" w:pos="5865"/>
        </w:tabs>
        <w:spacing w:line="360" w:lineRule="auto"/>
        <w:jc w:val="both"/>
      </w:pPr>
    </w:p>
    <w:p w:rsidR="00781A8C" w:rsidRDefault="00781A8C" w:rsidP="004D3A75">
      <w:pPr>
        <w:pStyle w:val="BodyTextIndent"/>
        <w:tabs>
          <w:tab w:val="left" w:pos="-4230"/>
        </w:tabs>
        <w:ind w:left="0" w:firstLine="360"/>
        <w:jc w:val="both"/>
        <w:rPr>
          <w:sz w:val="32"/>
          <w:szCs w:val="32"/>
        </w:rPr>
      </w:pPr>
      <w:r>
        <w:rPr>
          <w:sz w:val="32"/>
          <w:szCs w:val="32"/>
        </w:rPr>
        <w:t xml:space="preserve">      </w:t>
      </w:r>
      <w:r w:rsidRPr="00781A8C">
        <w:rPr>
          <w:sz w:val="32"/>
          <w:szCs w:val="32"/>
        </w:rPr>
        <w:t>The present of this report giv</w:t>
      </w:r>
      <w:r>
        <w:rPr>
          <w:sz w:val="32"/>
          <w:szCs w:val="32"/>
        </w:rPr>
        <w:t xml:space="preserve">es us the feeling. As the final </w:t>
      </w:r>
      <w:r w:rsidRPr="00781A8C">
        <w:rPr>
          <w:sz w:val="32"/>
          <w:szCs w:val="32"/>
        </w:rPr>
        <w:t xml:space="preserve">frontier toward achieving a </w:t>
      </w:r>
      <w:r w:rsidR="0070266D">
        <w:rPr>
          <w:sz w:val="32"/>
          <w:szCs w:val="32"/>
        </w:rPr>
        <w:t>BCA</w:t>
      </w:r>
      <w:r w:rsidRPr="00781A8C">
        <w:rPr>
          <w:sz w:val="32"/>
          <w:szCs w:val="32"/>
        </w:rPr>
        <w:t>, the activity of going through industrials orientation has bridged the gap between the academics and practical real-life work for me. It has prepared us to apply ourselves to become good IT professional. Naturally, it requires lot of people support to complete this project. We take this opportunity</w:t>
      </w:r>
      <w:r w:rsidR="00053600">
        <w:rPr>
          <w:sz w:val="32"/>
          <w:szCs w:val="32"/>
        </w:rPr>
        <w:t xml:space="preserve">   </w:t>
      </w:r>
      <w:r w:rsidR="00053600" w:rsidRPr="00781A8C">
        <w:rPr>
          <w:sz w:val="32"/>
          <w:szCs w:val="32"/>
        </w:rPr>
        <w:t>to</w:t>
      </w:r>
      <w:r>
        <w:rPr>
          <w:sz w:val="32"/>
          <w:szCs w:val="32"/>
        </w:rPr>
        <w:t xml:space="preserve">                    </w:t>
      </w:r>
      <w:r w:rsidRPr="00781A8C">
        <w:rPr>
          <w:sz w:val="32"/>
          <w:szCs w:val="32"/>
        </w:rPr>
        <w:t xml:space="preserve"> acknowledge their support to us.</w:t>
      </w:r>
    </w:p>
    <w:p w:rsidR="00053600" w:rsidRPr="00781A8C" w:rsidRDefault="00053600" w:rsidP="00781A8C">
      <w:pPr>
        <w:jc w:val="both"/>
        <w:rPr>
          <w:rFonts w:eastAsia="Batang"/>
          <w:sz w:val="32"/>
          <w:szCs w:val="32"/>
        </w:rPr>
      </w:pPr>
    </w:p>
    <w:p w:rsidR="00781A8C" w:rsidRDefault="00781A8C" w:rsidP="00781A8C">
      <w:pPr>
        <w:pStyle w:val="BodyText"/>
        <w:jc w:val="both"/>
        <w:rPr>
          <w:sz w:val="32"/>
          <w:szCs w:val="32"/>
        </w:rPr>
      </w:pPr>
      <w:r w:rsidRPr="00781A8C">
        <w:rPr>
          <w:sz w:val="32"/>
          <w:szCs w:val="32"/>
        </w:rPr>
        <w:tab/>
        <w:t xml:space="preserve">We sincerely thank our department for the academic advancement, it has provided to us during last years and finally provide us an opportunity for project work. We thank Prof. </w:t>
      </w:r>
      <w:r>
        <w:rPr>
          <w:sz w:val="32"/>
          <w:szCs w:val="32"/>
        </w:rPr>
        <w:t>Sunil Bhajeja</w:t>
      </w:r>
      <w:r w:rsidRPr="00781A8C">
        <w:rPr>
          <w:sz w:val="32"/>
          <w:szCs w:val="32"/>
        </w:rPr>
        <w:t xml:space="preserve"> , Head of the computer de</w:t>
      </w:r>
      <w:r w:rsidR="00487C71">
        <w:rPr>
          <w:sz w:val="32"/>
          <w:szCs w:val="32"/>
        </w:rPr>
        <w:t>partment</w:t>
      </w:r>
      <w:r w:rsidRPr="00781A8C">
        <w:rPr>
          <w:sz w:val="32"/>
          <w:szCs w:val="32"/>
        </w:rPr>
        <w:t>. for his support through the project.</w:t>
      </w:r>
    </w:p>
    <w:p w:rsidR="006F3CC4" w:rsidRDefault="006F3CC4" w:rsidP="0088419D">
      <w:pPr>
        <w:pStyle w:val="BodyText"/>
        <w:ind w:firstLine="709"/>
        <w:jc w:val="both"/>
        <w:rPr>
          <w:sz w:val="32"/>
          <w:szCs w:val="32"/>
        </w:rPr>
      </w:pPr>
    </w:p>
    <w:p w:rsidR="00781A8C" w:rsidRPr="00781A8C" w:rsidRDefault="00781A8C" w:rsidP="0088419D">
      <w:pPr>
        <w:pStyle w:val="BodyText"/>
        <w:ind w:firstLine="709"/>
        <w:jc w:val="both"/>
        <w:rPr>
          <w:sz w:val="32"/>
          <w:szCs w:val="32"/>
        </w:rPr>
      </w:pPr>
      <w:r w:rsidRPr="00781A8C">
        <w:rPr>
          <w:sz w:val="32"/>
          <w:szCs w:val="32"/>
        </w:rPr>
        <w:t>Last but not the least, we would like to thank our parents and our friends who h</w:t>
      </w:r>
      <w:r w:rsidR="00DC4B4E">
        <w:rPr>
          <w:sz w:val="32"/>
          <w:szCs w:val="32"/>
        </w:rPr>
        <w:t>ad helped us indirectly through</w:t>
      </w:r>
      <w:r w:rsidRPr="00781A8C">
        <w:rPr>
          <w:sz w:val="32"/>
          <w:szCs w:val="32"/>
        </w:rPr>
        <w:t>out the project duration and have been the source of encouragement.</w:t>
      </w:r>
    </w:p>
    <w:p w:rsidR="006F3CC4" w:rsidRDefault="006F3CC4" w:rsidP="0088419D">
      <w:pPr>
        <w:pStyle w:val="BodyText"/>
        <w:ind w:firstLine="709"/>
        <w:jc w:val="both"/>
        <w:rPr>
          <w:sz w:val="32"/>
          <w:szCs w:val="32"/>
        </w:rPr>
      </w:pPr>
    </w:p>
    <w:p w:rsidR="00781A8C" w:rsidRDefault="00781A8C" w:rsidP="0088419D">
      <w:pPr>
        <w:pStyle w:val="BodyText"/>
        <w:ind w:firstLine="709"/>
        <w:jc w:val="both"/>
        <w:rPr>
          <w:sz w:val="32"/>
          <w:szCs w:val="32"/>
        </w:rPr>
      </w:pPr>
      <w:r w:rsidRPr="00781A8C">
        <w:rPr>
          <w:sz w:val="32"/>
          <w:szCs w:val="32"/>
        </w:rPr>
        <w:t>And finally, our sincere thanks to our batch-mats, who had provided us with innumerable discussions on many technicalities and friendly tips. Without their cordial and friendly support, this activity has been much tougher.</w:t>
      </w:r>
    </w:p>
    <w:p w:rsidR="00781A8C" w:rsidRDefault="00781A8C" w:rsidP="00781A8C">
      <w:pPr>
        <w:pStyle w:val="BodyText"/>
        <w:ind w:firstLine="709"/>
        <w:jc w:val="both"/>
        <w:rPr>
          <w:sz w:val="32"/>
          <w:szCs w:val="32"/>
        </w:rPr>
      </w:pPr>
    </w:p>
    <w:p w:rsidR="00781A8C" w:rsidRDefault="00781A8C" w:rsidP="00781A8C">
      <w:pPr>
        <w:pStyle w:val="BodyText"/>
        <w:ind w:firstLine="709"/>
        <w:jc w:val="both"/>
        <w:rPr>
          <w:sz w:val="32"/>
          <w:szCs w:val="32"/>
        </w:rPr>
      </w:pPr>
    </w:p>
    <w:p w:rsidR="00781A8C" w:rsidRDefault="00781A8C" w:rsidP="00781A8C">
      <w:pPr>
        <w:pStyle w:val="BodyText"/>
        <w:ind w:firstLine="709"/>
        <w:jc w:val="both"/>
        <w:rPr>
          <w:sz w:val="32"/>
          <w:szCs w:val="32"/>
        </w:rPr>
      </w:pPr>
    </w:p>
    <w:p w:rsidR="00053600" w:rsidRDefault="00053600" w:rsidP="00781A8C">
      <w:pPr>
        <w:pStyle w:val="BodyText"/>
        <w:ind w:firstLine="709"/>
        <w:jc w:val="both"/>
        <w:rPr>
          <w:sz w:val="32"/>
          <w:szCs w:val="32"/>
        </w:rPr>
      </w:pPr>
    </w:p>
    <w:p w:rsidR="00053600" w:rsidRDefault="00053600" w:rsidP="00781A8C">
      <w:pPr>
        <w:pStyle w:val="BodyText"/>
        <w:ind w:firstLine="709"/>
        <w:jc w:val="both"/>
        <w:rPr>
          <w:sz w:val="32"/>
          <w:szCs w:val="32"/>
        </w:rPr>
      </w:pPr>
    </w:p>
    <w:p w:rsidR="00064605" w:rsidRDefault="00064605" w:rsidP="002D4A4B">
      <w:pPr>
        <w:pStyle w:val="Heading1"/>
        <w:jc w:val="center"/>
        <w:rPr>
          <w:rStyle w:val="IntenseEmphasis"/>
          <w:i w:val="0"/>
          <w:color w:val="000099"/>
          <w:sz w:val="72"/>
          <w:szCs w:val="72"/>
          <w:u w:val="single"/>
        </w:rPr>
      </w:pPr>
    </w:p>
    <w:p w:rsidR="00064605" w:rsidRDefault="00064605" w:rsidP="002D4A4B">
      <w:pPr>
        <w:pStyle w:val="Heading1"/>
        <w:jc w:val="center"/>
        <w:rPr>
          <w:rStyle w:val="IntenseEmphasis"/>
          <w:i w:val="0"/>
          <w:color w:val="000099"/>
          <w:sz w:val="72"/>
          <w:szCs w:val="72"/>
          <w:u w:val="single"/>
        </w:rPr>
      </w:pPr>
    </w:p>
    <w:p w:rsidR="00064605" w:rsidRDefault="00064605" w:rsidP="002D4A4B">
      <w:pPr>
        <w:pStyle w:val="Heading1"/>
        <w:jc w:val="center"/>
        <w:rPr>
          <w:rStyle w:val="IntenseEmphasis"/>
          <w:i w:val="0"/>
          <w:color w:val="000099"/>
          <w:sz w:val="72"/>
          <w:szCs w:val="72"/>
          <w:u w:val="single"/>
        </w:rPr>
      </w:pPr>
    </w:p>
    <w:p w:rsidR="00064605" w:rsidRDefault="00064605" w:rsidP="002D4A4B">
      <w:pPr>
        <w:pStyle w:val="Heading1"/>
        <w:jc w:val="center"/>
        <w:rPr>
          <w:rStyle w:val="IntenseEmphasis"/>
          <w:i w:val="0"/>
          <w:color w:val="000099"/>
          <w:sz w:val="72"/>
          <w:szCs w:val="72"/>
          <w:u w:val="single"/>
        </w:rPr>
      </w:pPr>
    </w:p>
    <w:p w:rsidR="002D4A4B" w:rsidRPr="006F3CC4" w:rsidRDefault="006502EC" w:rsidP="002D4A4B">
      <w:pPr>
        <w:pStyle w:val="Heading1"/>
        <w:jc w:val="center"/>
        <w:rPr>
          <w:rStyle w:val="IntenseEmphasis"/>
          <w:i w:val="0"/>
          <w:color w:val="000099"/>
          <w:sz w:val="72"/>
          <w:szCs w:val="72"/>
        </w:rPr>
      </w:pPr>
      <w:r>
        <w:rPr>
          <w:rStyle w:val="IntenseEmphasis"/>
          <w:i w:val="0"/>
          <w:color w:val="000099"/>
          <w:sz w:val="72"/>
          <w:szCs w:val="72"/>
        </w:rPr>
        <w:t>Curfew Pass Portal</w:t>
      </w:r>
    </w:p>
    <w:p w:rsidR="002D4A4B" w:rsidRDefault="002D4A4B" w:rsidP="002D4A4B">
      <w:pPr>
        <w:rPr>
          <w:color w:val="7F7F7F"/>
        </w:rPr>
      </w:pPr>
    </w:p>
    <w:p w:rsidR="002D4A4B" w:rsidRDefault="002D4A4B" w:rsidP="002D4A4B">
      <w:pPr>
        <w:rPr>
          <w:color w:val="7F7F7F"/>
        </w:rPr>
      </w:pPr>
    </w:p>
    <w:p w:rsidR="002D4A4B" w:rsidRDefault="002D4A4B" w:rsidP="002D4A4B">
      <w:pPr>
        <w:rPr>
          <w:color w:val="7F7F7F"/>
        </w:rPr>
      </w:pPr>
    </w:p>
    <w:p w:rsidR="002D4A4B" w:rsidRPr="00D022DB" w:rsidRDefault="002D4A4B" w:rsidP="002D4A4B">
      <w:pPr>
        <w:rPr>
          <w:color w:val="7F7F7F"/>
        </w:rPr>
      </w:pPr>
    </w:p>
    <w:p w:rsidR="00254D9D" w:rsidRPr="00781A8C" w:rsidRDefault="00254D9D" w:rsidP="002D4A4B">
      <w:pPr>
        <w:pStyle w:val="BodyText"/>
        <w:jc w:val="both"/>
        <w:rPr>
          <w:color w:val="000000"/>
          <w:sz w:val="32"/>
          <w:szCs w:val="32"/>
        </w:rPr>
      </w:pPr>
    </w:p>
    <w:p w:rsidR="00254D9D" w:rsidRDefault="00254D9D">
      <w:pPr>
        <w:jc w:val="center"/>
        <w:rPr>
          <w:b/>
          <w:sz w:val="32"/>
          <w:szCs w:val="32"/>
          <w:u w:val="single"/>
        </w:rPr>
      </w:pPr>
    </w:p>
    <w:p w:rsidR="00254D9D" w:rsidRDefault="00254D9D">
      <w:pPr>
        <w:jc w:val="center"/>
        <w:rPr>
          <w:b/>
          <w:sz w:val="32"/>
          <w:szCs w:val="32"/>
          <w:u w:val="single"/>
        </w:rPr>
      </w:pPr>
    </w:p>
    <w:p w:rsidR="00254D9D" w:rsidRDefault="00254D9D">
      <w:pPr>
        <w:jc w:val="center"/>
        <w:rPr>
          <w:b/>
          <w:sz w:val="32"/>
          <w:szCs w:val="32"/>
          <w:u w:val="single"/>
        </w:rPr>
      </w:pPr>
    </w:p>
    <w:p w:rsidR="00254D9D" w:rsidRDefault="00254D9D">
      <w:pPr>
        <w:tabs>
          <w:tab w:val="left" w:pos="1215"/>
        </w:tabs>
        <w:spacing w:line="360" w:lineRule="auto"/>
        <w:rPr>
          <w:szCs w:val="28"/>
        </w:rPr>
      </w:pPr>
    </w:p>
    <w:p w:rsidR="008C4157" w:rsidRDefault="008C4157">
      <w:pPr>
        <w:tabs>
          <w:tab w:val="left" w:pos="1215"/>
        </w:tabs>
        <w:spacing w:line="360" w:lineRule="auto"/>
        <w:rPr>
          <w:szCs w:val="28"/>
        </w:rPr>
      </w:pPr>
    </w:p>
    <w:p w:rsidR="008C4157" w:rsidRDefault="008C4157">
      <w:pPr>
        <w:tabs>
          <w:tab w:val="left" w:pos="1215"/>
        </w:tabs>
        <w:spacing w:line="360" w:lineRule="auto"/>
        <w:rPr>
          <w:szCs w:val="28"/>
        </w:rPr>
      </w:pPr>
    </w:p>
    <w:p w:rsidR="008C4157" w:rsidRDefault="008C4157">
      <w:pPr>
        <w:tabs>
          <w:tab w:val="left" w:pos="1215"/>
        </w:tabs>
        <w:spacing w:line="360" w:lineRule="auto"/>
        <w:rPr>
          <w:szCs w:val="28"/>
        </w:rPr>
      </w:pPr>
    </w:p>
    <w:p w:rsidR="005D5898" w:rsidRDefault="005D5898">
      <w:pPr>
        <w:spacing w:line="360" w:lineRule="auto"/>
        <w:jc w:val="center"/>
        <w:rPr>
          <w:b/>
          <w:sz w:val="32"/>
          <w:szCs w:val="32"/>
          <w:u w:val="single"/>
        </w:rPr>
      </w:pPr>
    </w:p>
    <w:p w:rsidR="008C4157" w:rsidRDefault="008C4157">
      <w:pPr>
        <w:spacing w:line="360" w:lineRule="auto"/>
        <w:jc w:val="center"/>
        <w:rPr>
          <w:b/>
          <w:sz w:val="32"/>
          <w:szCs w:val="32"/>
          <w:u w:val="single"/>
        </w:rPr>
      </w:pPr>
    </w:p>
    <w:p w:rsidR="008C4157" w:rsidRDefault="008C4157">
      <w:pPr>
        <w:spacing w:line="360" w:lineRule="auto"/>
        <w:jc w:val="center"/>
        <w:rPr>
          <w:b/>
          <w:sz w:val="32"/>
          <w:szCs w:val="32"/>
          <w:u w:val="single"/>
        </w:rPr>
      </w:pPr>
    </w:p>
    <w:p w:rsidR="008C4157" w:rsidRDefault="008C4157">
      <w:pPr>
        <w:spacing w:line="360" w:lineRule="auto"/>
        <w:jc w:val="center"/>
        <w:rPr>
          <w:b/>
          <w:sz w:val="32"/>
          <w:szCs w:val="32"/>
          <w:u w:val="single"/>
        </w:rPr>
      </w:pPr>
    </w:p>
    <w:p w:rsidR="00053600" w:rsidRDefault="00053600" w:rsidP="002D4A4B">
      <w:pPr>
        <w:spacing w:line="360" w:lineRule="auto"/>
        <w:rPr>
          <w:b/>
          <w:sz w:val="32"/>
          <w:szCs w:val="32"/>
          <w:u w:val="single"/>
        </w:rPr>
      </w:pPr>
    </w:p>
    <w:p w:rsidR="00064605" w:rsidRDefault="00064605" w:rsidP="00781A8C">
      <w:pPr>
        <w:spacing w:line="360" w:lineRule="auto"/>
        <w:ind w:left="3545" w:firstLine="709"/>
        <w:rPr>
          <w:b/>
          <w:sz w:val="32"/>
          <w:szCs w:val="32"/>
          <w:u w:val="single"/>
        </w:rPr>
      </w:pPr>
    </w:p>
    <w:p w:rsidR="00254D9D" w:rsidRDefault="00254D9D" w:rsidP="00781A8C">
      <w:pPr>
        <w:spacing w:line="360" w:lineRule="auto"/>
        <w:ind w:left="3545" w:firstLine="709"/>
        <w:rPr>
          <w:b/>
          <w:sz w:val="32"/>
          <w:szCs w:val="32"/>
          <w:u w:val="single"/>
        </w:rPr>
      </w:pPr>
      <w:r>
        <w:rPr>
          <w:b/>
          <w:sz w:val="32"/>
          <w:szCs w:val="32"/>
          <w:u w:val="single"/>
        </w:rPr>
        <w:lastRenderedPageBreak/>
        <w:t>Index</w:t>
      </w:r>
    </w:p>
    <w:p w:rsidR="00D6493A" w:rsidRDefault="00D6493A" w:rsidP="00D6493A">
      <w:pPr>
        <w:spacing w:line="360" w:lineRule="auto"/>
        <w:rPr>
          <w:b/>
          <w:sz w:val="32"/>
          <w:szCs w:val="32"/>
          <w:u w:val="single"/>
        </w:rPr>
      </w:pPr>
    </w:p>
    <w:p w:rsidR="00254D9D" w:rsidRPr="007E6B27" w:rsidRDefault="00254D9D">
      <w:pPr>
        <w:spacing w:line="360" w:lineRule="auto"/>
        <w:jc w:val="center"/>
        <w:rPr>
          <w:b/>
          <w:sz w:val="28"/>
          <w:szCs w:val="28"/>
          <w:u w:val="single"/>
        </w:rPr>
      </w:pPr>
      <w:r w:rsidRPr="007E6B27">
        <w:rPr>
          <w:b/>
          <w:sz w:val="28"/>
          <w:szCs w:val="28"/>
          <w:u w:val="single"/>
        </w:rPr>
        <w:t>TABLE OF CONTENTS</w:t>
      </w:r>
    </w:p>
    <w:p w:rsidR="00B65688" w:rsidRPr="00CB23E1" w:rsidRDefault="00254D9D">
      <w:pPr>
        <w:spacing w:line="360" w:lineRule="auto"/>
        <w:rPr>
          <w:rFonts w:ascii="Calibri" w:hAnsi="Calibri" w:cs="Calibri"/>
          <w:b/>
        </w:rPr>
      </w:pPr>
      <w:r w:rsidRPr="00CB23E1">
        <w:rPr>
          <w:rFonts w:ascii="Calibri" w:hAnsi="Calibri" w:cs="Calibri"/>
          <w:b/>
          <w:sz w:val="32"/>
          <w:szCs w:val="32"/>
        </w:rPr>
        <w:t xml:space="preserve">      </w:t>
      </w:r>
      <w:r w:rsidRPr="00CB23E1">
        <w:rPr>
          <w:rFonts w:ascii="Calibri" w:hAnsi="Calibri" w:cs="Calibri"/>
          <w:b/>
        </w:rPr>
        <w:t xml:space="preserve">                  Title</w:t>
      </w:r>
      <w:r w:rsidR="00CB23E1" w:rsidRPr="00CB23E1">
        <w:rPr>
          <w:rFonts w:ascii="Calibri" w:hAnsi="Calibri" w:cs="Calibri"/>
          <w:b/>
        </w:rPr>
        <w:t>:</w:t>
      </w:r>
      <w:r w:rsidRPr="00CB23E1">
        <w:rPr>
          <w:rFonts w:ascii="Calibri" w:hAnsi="Calibri" w:cs="Calibri"/>
          <w:b/>
        </w:rPr>
        <w:tab/>
      </w:r>
      <w:r w:rsidRPr="00CB23E1">
        <w:rPr>
          <w:rFonts w:ascii="Calibri" w:hAnsi="Calibri" w:cs="Calibri"/>
          <w:b/>
        </w:rPr>
        <w:tab/>
      </w:r>
      <w:r w:rsidRPr="00CB23E1">
        <w:rPr>
          <w:rFonts w:ascii="Calibri" w:hAnsi="Calibri" w:cs="Calibri"/>
          <w:b/>
        </w:rPr>
        <w:tab/>
      </w:r>
      <w:r w:rsidRPr="00CB23E1">
        <w:rPr>
          <w:rFonts w:ascii="Calibri" w:hAnsi="Calibri" w:cs="Calibri"/>
          <w:b/>
        </w:rPr>
        <w:tab/>
      </w:r>
      <w:r w:rsidRPr="00CB23E1">
        <w:rPr>
          <w:rFonts w:ascii="Calibri" w:hAnsi="Calibri" w:cs="Calibri"/>
          <w:b/>
        </w:rPr>
        <w:tab/>
      </w:r>
      <w:r w:rsidRPr="00CB23E1">
        <w:rPr>
          <w:rFonts w:ascii="Calibri" w:hAnsi="Calibri" w:cs="Calibri"/>
          <w:b/>
        </w:rPr>
        <w:tab/>
      </w:r>
      <w:r w:rsidRPr="00CB23E1">
        <w:rPr>
          <w:rFonts w:ascii="Calibri" w:hAnsi="Calibri" w:cs="Calibri"/>
          <w:b/>
        </w:rPr>
        <w:tab/>
      </w:r>
      <w:r w:rsidRPr="00CB23E1">
        <w:rPr>
          <w:rFonts w:ascii="Calibri" w:hAnsi="Calibri" w:cs="Calibri"/>
          <w:b/>
        </w:rPr>
        <w:tab/>
        <w:t xml:space="preserve">   </w:t>
      </w:r>
      <w:r w:rsidR="00CB23E1" w:rsidRPr="00CB23E1">
        <w:rPr>
          <w:rFonts w:ascii="Calibri" w:hAnsi="Calibri" w:cs="Calibri"/>
          <w:b/>
        </w:rPr>
        <w:t>Page No:</w:t>
      </w:r>
      <w:r w:rsidRPr="00CB23E1">
        <w:rPr>
          <w:rFonts w:ascii="Calibri" w:hAnsi="Calibri" w:cs="Calibri"/>
          <w:b/>
        </w:rPr>
        <w:t xml:space="preserve"> </w:t>
      </w:r>
    </w:p>
    <w:p w:rsidR="00B65688" w:rsidRDefault="00254D9D">
      <w:pPr>
        <w:spacing w:line="360" w:lineRule="auto"/>
        <w:rPr>
          <w:b/>
        </w:rPr>
      </w:pPr>
      <w:r>
        <w:rPr>
          <w:b/>
        </w:rPr>
        <w:t>CANDIDADATE'S DECLARATION</w:t>
      </w:r>
      <w:r w:rsidR="00FC7B4C">
        <w:rPr>
          <w:b/>
        </w:rPr>
        <w:t>…………………………………………1</w:t>
      </w:r>
    </w:p>
    <w:p w:rsidR="00B65688" w:rsidRDefault="00254D9D">
      <w:pPr>
        <w:spacing w:line="360" w:lineRule="auto"/>
        <w:rPr>
          <w:b/>
        </w:rPr>
      </w:pPr>
      <w:r>
        <w:rPr>
          <w:b/>
        </w:rPr>
        <w:t>COLLEGE CERTIFICATE</w:t>
      </w:r>
      <w:r w:rsidR="00FC7B4C">
        <w:rPr>
          <w:b/>
        </w:rPr>
        <w:t>……………………………………………………2</w:t>
      </w:r>
    </w:p>
    <w:p w:rsidR="00B65688" w:rsidRDefault="00254D9D">
      <w:pPr>
        <w:spacing w:line="360" w:lineRule="auto"/>
        <w:rPr>
          <w:b/>
        </w:rPr>
      </w:pPr>
      <w:r>
        <w:rPr>
          <w:b/>
        </w:rPr>
        <w:t>ACKNOWLEDGEMENT</w:t>
      </w:r>
      <w:r w:rsidR="00FC7B4C">
        <w:rPr>
          <w:b/>
        </w:rPr>
        <w:t>……………………………………………………...3</w:t>
      </w:r>
    </w:p>
    <w:p w:rsidR="00254D9D" w:rsidRDefault="00254D9D">
      <w:pPr>
        <w:spacing w:line="360" w:lineRule="auto"/>
        <w:rPr>
          <w:b/>
        </w:rPr>
      </w:pPr>
      <w:r>
        <w:rPr>
          <w:b/>
        </w:rPr>
        <w:t>ABSTRA</w:t>
      </w:r>
      <w:r w:rsidR="006B1804">
        <w:rPr>
          <w:b/>
        </w:rPr>
        <w:t>CT</w:t>
      </w:r>
      <w:r w:rsidR="00FC7B4C">
        <w:rPr>
          <w:b/>
        </w:rPr>
        <w:t>…………………………………………………………………….4</w:t>
      </w:r>
    </w:p>
    <w:p w:rsidR="00B65688" w:rsidRDefault="00B65688">
      <w:pPr>
        <w:spacing w:line="360" w:lineRule="auto"/>
        <w:rPr>
          <w:b/>
        </w:rPr>
      </w:pPr>
    </w:p>
    <w:p w:rsidR="00254D9D" w:rsidRDefault="00254D9D">
      <w:pPr>
        <w:spacing w:line="360" w:lineRule="auto"/>
        <w:rPr>
          <w:b/>
        </w:rPr>
      </w:pPr>
      <w:r>
        <w:rPr>
          <w:b/>
        </w:rPr>
        <w:t>CHAPTER-</w:t>
      </w:r>
      <w:r w:rsidR="00D46D88">
        <w:rPr>
          <w:b/>
        </w:rPr>
        <w:t>1 Introduction</w:t>
      </w:r>
      <w:r w:rsidR="00FC7B4C">
        <w:rPr>
          <w:b/>
        </w:rPr>
        <w:t>………………………………………………</w:t>
      </w:r>
      <w:r w:rsidR="00AE0E4A">
        <w:rPr>
          <w:b/>
        </w:rPr>
        <w:t>5</w:t>
      </w:r>
    </w:p>
    <w:p w:rsidR="00C365E5" w:rsidRDefault="00254D9D" w:rsidP="00C365E5">
      <w:pPr>
        <w:spacing w:line="360" w:lineRule="auto"/>
        <w:rPr>
          <w:b/>
        </w:rPr>
      </w:pPr>
      <w:r>
        <w:rPr>
          <w:b/>
        </w:rPr>
        <w:t>CHAPTER-</w:t>
      </w:r>
      <w:r w:rsidR="00D46D88">
        <w:rPr>
          <w:b/>
        </w:rPr>
        <w:t>2 System</w:t>
      </w:r>
      <w:r w:rsidR="00C365E5">
        <w:rPr>
          <w:b/>
        </w:rPr>
        <w:t xml:space="preserve"> Analysis</w:t>
      </w:r>
      <w:r w:rsidR="00FC7B4C">
        <w:rPr>
          <w:b/>
        </w:rPr>
        <w:t>…………………………………………...</w:t>
      </w:r>
      <w:r w:rsidR="00AE0E4A">
        <w:rPr>
          <w:b/>
        </w:rPr>
        <w:t>8</w:t>
      </w:r>
    </w:p>
    <w:p w:rsidR="00C365E5" w:rsidRPr="00190857" w:rsidRDefault="00C365E5" w:rsidP="00C365E5">
      <w:pPr>
        <w:spacing w:line="360" w:lineRule="auto"/>
        <w:rPr>
          <w:rFonts w:ascii="Cambria" w:hAnsi="Cambria"/>
        </w:rPr>
      </w:pPr>
      <w:r>
        <w:rPr>
          <w:b/>
        </w:rPr>
        <w:tab/>
      </w:r>
      <w:r w:rsidRPr="00190857">
        <w:rPr>
          <w:rFonts w:ascii="Cambria" w:hAnsi="Cambria"/>
        </w:rPr>
        <w:t>2.1</w:t>
      </w:r>
      <w:r w:rsidRPr="00190857">
        <w:rPr>
          <w:rFonts w:ascii="Cambria" w:hAnsi="Cambria"/>
          <w:b/>
        </w:rPr>
        <w:t xml:space="preserve"> </w:t>
      </w:r>
      <w:r w:rsidR="00D46D88" w:rsidRPr="00190857">
        <w:rPr>
          <w:rFonts w:ascii="Cambria" w:hAnsi="Cambria"/>
        </w:rPr>
        <w:t>Definition</w:t>
      </w:r>
      <w:r w:rsidR="00FC7B4C" w:rsidRPr="00190857">
        <w:rPr>
          <w:rFonts w:ascii="Cambria" w:hAnsi="Cambria"/>
        </w:rPr>
        <w:t>...................................................................................</w:t>
      </w:r>
      <w:r w:rsidR="00AE0E4A" w:rsidRPr="00190857">
        <w:rPr>
          <w:rFonts w:ascii="Cambria" w:hAnsi="Cambria"/>
        </w:rPr>
        <w:t>8</w:t>
      </w:r>
    </w:p>
    <w:p w:rsidR="00C365E5" w:rsidRPr="00190857" w:rsidRDefault="00C365E5" w:rsidP="00C365E5">
      <w:pPr>
        <w:spacing w:line="360" w:lineRule="auto"/>
        <w:rPr>
          <w:rFonts w:ascii="Cambria" w:hAnsi="Cambria"/>
        </w:rPr>
      </w:pPr>
      <w:r w:rsidRPr="00190857">
        <w:rPr>
          <w:rFonts w:ascii="Cambria" w:hAnsi="Cambria"/>
        </w:rPr>
        <w:tab/>
        <w:t>2.2 Description of present system</w:t>
      </w:r>
      <w:r w:rsidR="00FC7B4C" w:rsidRPr="00190857">
        <w:rPr>
          <w:rFonts w:ascii="Cambria" w:hAnsi="Cambria"/>
        </w:rPr>
        <w:t>………………………………..</w:t>
      </w:r>
      <w:r w:rsidR="00AE0E4A" w:rsidRPr="00190857">
        <w:rPr>
          <w:rFonts w:ascii="Cambria" w:hAnsi="Cambria"/>
        </w:rPr>
        <w:t>8</w:t>
      </w:r>
    </w:p>
    <w:p w:rsidR="00C365E5" w:rsidRPr="00190857" w:rsidRDefault="00C365E5" w:rsidP="00C365E5">
      <w:pPr>
        <w:spacing w:line="360" w:lineRule="auto"/>
        <w:rPr>
          <w:rFonts w:ascii="Cambria" w:hAnsi="Cambria"/>
        </w:rPr>
      </w:pPr>
      <w:r w:rsidRPr="00190857">
        <w:rPr>
          <w:rFonts w:ascii="Cambria" w:hAnsi="Cambria"/>
        </w:rPr>
        <w:tab/>
        <w:t>2.3 Limitations of present system</w:t>
      </w:r>
      <w:r w:rsidR="00FC7B4C" w:rsidRPr="00190857">
        <w:rPr>
          <w:rFonts w:ascii="Cambria" w:hAnsi="Cambria"/>
        </w:rPr>
        <w:t>………………………………..</w:t>
      </w:r>
      <w:r w:rsidR="00AE0E4A" w:rsidRPr="00190857">
        <w:rPr>
          <w:rFonts w:ascii="Cambria" w:hAnsi="Cambria"/>
        </w:rPr>
        <w:t>8</w:t>
      </w:r>
    </w:p>
    <w:p w:rsidR="00C365E5" w:rsidRPr="00190857" w:rsidRDefault="00C365E5" w:rsidP="00C365E5">
      <w:pPr>
        <w:spacing w:line="360" w:lineRule="auto"/>
        <w:rPr>
          <w:rFonts w:ascii="Cambria" w:hAnsi="Cambria"/>
        </w:rPr>
      </w:pPr>
      <w:r w:rsidRPr="00190857">
        <w:rPr>
          <w:rFonts w:ascii="Cambria" w:hAnsi="Cambria"/>
        </w:rPr>
        <w:tab/>
        <w:t>2.4 Proposed System</w:t>
      </w:r>
      <w:r w:rsidR="00FC7B4C" w:rsidRPr="00190857">
        <w:rPr>
          <w:rFonts w:ascii="Cambria" w:hAnsi="Cambria"/>
        </w:rPr>
        <w:t>……………………………………………</w:t>
      </w:r>
      <w:r w:rsidR="00AE0E4A" w:rsidRPr="00190857">
        <w:rPr>
          <w:rFonts w:ascii="Cambria" w:hAnsi="Cambria"/>
        </w:rPr>
        <w:t>..</w:t>
      </w:r>
      <w:r w:rsidR="00FC7B4C" w:rsidRPr="00190857">
        <w:rPr>
          <w:rFonts w:ascii="Cambria" w:hAnsi="Cambria"/>
        </w:rPr>
        <w:t>.</w:t>
      </w:r>
      <w:r w:rsidR="00AE0E4A" w:rsidRPr="00190857">
        <w:rPr>
          <w:rFonts w:ascii="Cambria" w:hAnsi="Cambria"/>
        </w:rPr>
        <w:t>9</w:t>
      </w:r>
    </w:p>
    <w:p w:rsidR="00C365E5" w:rsidRPr="00190857" w:rsidRDefault="00C365E5" w:rsidP="00C365E5">
      <w:pPr>
        <w:spacing w:line="360" w:lineRule="auto"/>
        <w:ind w:firstLine="709"/>
        <w:rPr>
          <w:rFonts w:ascii="Cambria" w:hAnsi="Cambria"/>
        </w:rPr>
      </w:pPr>
      <w:r w:rsidRPr="00190857">
        <w:rPr>
          <w:rFonts w:ascii="Cambria" w:hAnsi="Cambria"/>
        </w:rPr>
        <w:t>2.5 Feasibility Study</w:t>
      </w:r>
      <w:r w:rsidR="00FC7B4C" w:rsidRPr="00190857">
        <w:rPr>
          <w:rFonts w:ascii="Cambria" w:hAnsi="Cambria"/>
        </w:rPr>
        <w:t>……………………………………………</w:t>
      </w:r>
      <w:r w:rsidR="00AE0E4A" w:rsidRPr="00190857">
        <w:rPr>
          <w:rFonts w:ascii="Cambria" w:hAnsi="Cambria"/>
        </w:rPr>
        <w:t>…9</w:t>
      </w:r>
    </w:p>
    <w:p w:rsidR="00D602F7" w:rsidRPr="00190857" w:rsidRDefault="00D602F7" w:rsidP="00D602F7">
      <w:pPr>
        <w:spacing w:line="360" w:lineRule="auto"/>
        <w:rPr>
          <w:rFonts w:ascii="Cambria" w:hAnsi="Cambria"/>
        </w:rPr>
      </w:pPr>
      <w:r w:rsidRPr="00190857">
        <w:rPr>
          <w:rFonts w:ascii="Cambria" w:hAnsi="Cambria"/>
        </w:rPr>
        <w:tab/>
      </w:r>
      <w:r w:rsidRPr="00190857">
        <w:rPr>
          <w:rFonts w:ascii="Cambria" w:hAnsi="Cambria"/>
        </w:rPr>
        <w:tab/>
        <w:t>2.5.1 Technical Feasibility</w:t>
      </w:r>
      <w:r w:rsidR="00FC7B4C" w:rsidRPr="00190857">
        <w:rPr>
          <w:rFonts w:ascii="Cambria" w:hAnsi="Cambria"/>
        </w:rPr>
        <w:t>……………………………</w:t>
      </w:r>
      <w:r w:rsidR="00AE0E4A" w:rsidRPr="00190857">
        <w:rPr>
          <w:rFonts w:ascii="Cambria" w:hAnsi="Cambria"/>
        </w:rPr>
        <w:t>…..10</w:t>
      </w:r>
    </w:p>
    <w:p w:rsidR="00D602F7" w:rsidRPr="00190857" w:rsidRDefault="00D602F7" w:rsidP="00D602F7">
      <w:pPr>
        <w:spacing w:line="360" w:lineRule="auto"/>
        <w:ind w:left="709" w:firstLine="709"/>
        <w:rPr>
          <w:rFonts w:ascii="Cambria" w:hAnsi="Cambria"/>
        </w:rPr>
      </w:pPr>
      <w:r w:rsidRPr="00190857">
        <w:rPr>
          <w:rFonts w:ascii="Cambria" w:hAnsi="Cambria"/>
        </w:rPr>
        <w:t>2.5.2 Economical Feasibility</w:t>
      </w:r>
      <w:r w:rsidR="00FC7B4C" w:rsidRPr="00190857">
        <w:rPr>
          <w:rFonts w:ascii="Cambria" w:hAnsi="Cambria"/>
        </w:rPr>
        <w:t>……………………………..</w:t>
      </w:r>
      <w:r w:rsidR="00AE0E4A" w:rsidRPr="00190857">
        <w:rPr>
          <w:rFonts w:ascii="Cambria" w:hAnsi="Cambria"/>
        </w:rPr>
        <w:t>10</w:t>
      </w:r>
    </w:p>
    <w:p w:rsidR="00D602F7" w:rsidRPr="00190857" w:rsidRDefault="00D602F7" w:rsidP="00D602F7">
      <w:pPr>
        <w:spacing w:line="360" w:lineRule="auto"/>
        <w:ind w:left="709" w:firstLine="709"/>
        <w:rPr>
          <w:rFonts w:ascii="Cambria" w:hAnsi="Cambria"/>
        </w:rPr>
      </w:pPr>
      <w:r w:rsidRPr="00190857">
        <w:rPr>
          <w:rFonts w:ascii="Cambria" w:hAnsi="Cambria"/>
        </w:rPr>
        <w:t>2.5.3 Behavioral/ Operational Feasibility</w:t>
      </w:r>
      <w:r w:rsidR="00FC7B4C" w:rsidRPr="00190857">
        <w:rPr>
          <w:rFonts w:ascii="Cambria" w:hAnsi="Cambria"/>
        </w:rPr>
        <w:t>……………….</w:t>
      </w:r>
      <w:r w:rsidR="00AE0E4A" w:rsidRPr="00190857">
        <w:rPr>
          <w:rFonts w:ascii="Cambria" w:hAnsi="Cambria"/>
        </w:rPr>
        <w:t>11</w:t>
      </w:r>
    </w:p>
    <w:p w:rsidR="00D602F7" w:rsidRPr="00190857" w:rsidRDefault="00D46D88" w:rsidP="00D602F7">
      <w:pPr>
        <w:spacing w:line="360" w:lineRule="auto"/>
        <w:ind w:left="709"/>
        <w:rPr>
          <w:rFonts w:ascii="Cambria" w:hAnsi="Cambria"/>
        </w:rPr>
      </w:pPr>
      <w:r w:rsidRPr="00190857">
        <w:rPr>
          <w:rFonts w:ascii="Cambria" w:hAnsi="Cambria"/>
        </w:rPr>
        <w:t>2.6 Project</w:t>
      </w:r>
      <w:r w:rsidR="00D602F7" w:rsidRPr="00190857">
        <w:rPr>
          <w:rFonts w:ascii="Cambria" w:hAnsi="Cambria"/>
        </w:rPr>
        <w:t xml:space="preserve"> Planning and Scheduling </w:t>
      </w:r>
      <w:r w:rsidR="00FC7B4C" w:rsidRPr="00190857">
        <w:rPr>
          <w:rFonts w:ascii="Cambria" w:hAnsi="Cambria"/>
        </w:rPr>
        <w:t>…………………………….</w:t>
      </w:r>
      <w:r w:rsidR="00AE0E4A" w:rsidRPr="00190857">
        <w:rPr>
          <w:rFonts w:ascii="Cambria" w:hAnsi="Cambria"/>
        </w:rPr>
        <w:t>12</w:t>
      </w:r>
    </w:p>
    <w:p w:rsidR="00C365E5" w:rsidRPr="00190857" w:rsidRDefault="00C365E5" w:rsidP="00C365E5">
      <w:pPr>
        <w:spacing w:line="360" w:lineRule="auto"/>
        <w:rPr>
          <w:rFonts w:ascii="Cambria" w:hAnsi="Cambria"/>
        </w:rPr>
      </w:pPr>
      <w:r w:rsidRPr="00190857">
        <w:rPr>
          <w:rFonts w:ascii="Cambria" w:hAnsi="Cambria"/>
        </w:rPr>
        <w:tab/>
        <w:t>2</w:t>
      </w:r>
      <w:r w:rsidR="00D602F7" w:rsidRPr="00190857">
        <w:rPr>
          <w:rFonts w:ascii="Cambria" w:hAnsi="Cambria"/>
        </w:rPr>
        <w:t>.7 Software Engineering Paradigm Applied</w:t>
      </w:r>
      <w:r w:rsidR="00FC7B4C" w:rsidRPr="00190857">
        <w:rPr>
          <w:rFonts w:ascii="Cambria" w:hAnsi="Cambria"/>
        </w:rPr>
        <w:t>………………………</w:t>
      </w:r>
      <w:r w:rsidR="00AE0E4A" w:rsidRPr="00190857">
        <w:rPr>
          <w:rFonts w:ascii="Cambria" w:hAnsi="Cambria"/>
        </w:rPr>
        <w:t>14</w:t>
      </w:r>
    </w:p>
    <w:p w:rsidR="00C365E5" w:rsidRDefault="00C365E5" w:rsidP="00D602F7">
      <w:pPr>
        <w:spacing w:line="360" w:lineRule="auto"/>
        <w:rPr>
          <w:b/>
        </w:rPr>
      </w:pPr>
      <w:r>
        <w:rPr>
          <w:b/>
        </w:rPr>
        <w:tab/>
      </w:r>
    </w:p>
    <w:p w:rsidR="00D602F7" w:rsidRDefault="00254D9D">
      <w:pPr>
        <w:spacing w:line="360" w:lineRule="auto"/>
        <w:rPr>
          <w:b/>
        </w:rPr>
      </w:pPr>
      <w:r>
        <w:rPr>
          <w:b/>
        </w:rPr>
        <w:t>CHAPTER-3</w:t>
      </w:r>
      <w:r w:rsidR="00957051">
        <w:rPr>
          <w:b/>
        </w:rPr>
        <w:t xml:space="preserve"> </w:t>
      </w:r>
      <w:r>
        <w:rPr>
          <w:b/>
        </w:rPr>
        <w:t xml:space="preserve"> System</w:t>
      </w:r>
      <w:r w:rsidR="00D602F7">
        <w:rPr>
          <w:b/>
        </w:rPr>
        <w:t xml:space="preserve"> </w:t>
      </w:r>
      <w:r w:rsidR="00D46D88">
        <w:rPr>
          <w:b/>
        </w:rPr>
        <w:t>Specifications</w:t>
      </w:r>
      <w:r w:rsidR="00AE0E4A">
        <w:rPr>
          <w:b/>
        </w:rPr>
        <w:t>……………………………………..15</w:t>
      </w:r>
      <w:r>
        <w:rPr>
          <w:b/>
        </w:rPr>
        <w:tab/>
      </w:r>
    </w:p>
    <w:p w:rsidR="00B65688" w:rsidRPr="00190857" w:rsidRDefault="00254D9D" w:rsidP="00D602F7">
      <w:pPr>
        <w:spacing w:line="360" w:lineRule="auto"/>
        <w:ind w:firstLine="709"/>
        <w:rPr>
          <w:rFonts w:ascii="Cambria" w:hAnsi="Cambria"/>
        </w:rPr>
      </w:pPr>
      <w:r w:rsidRPr="00190857">
        <w:rPr>
          <w:rFonts w:ascii="Cambria" w:hAnsi="Cambria"/>
        </w:rPr>
        <w:t>3.</w:t>
      </w:r>
      <w:r w:rsidR="00AE0E4A" w:rsidRPr="00190857">
        <w:rPr>
          <w:rFonts w:ascii="Cambria" w:hAnsi="Cambria"/>
        </w:rPr>
        <w:t>1 Hardware Description…………………………………………15</w:t>
      </w:r>
    </w:p>
    <w:p w:rsidR="00D602F7" w:rsidRPr="00190857" w:rsidRDefault="00254D9D" w:rsidP="00D602F7">
      <w:pPr>
        <w:spacing w:line="360" w:lineRule="auto"/>
        <w:ind w:firstLine="709"/>
        <w:rPr>
          <w:rFonts w:ascii="Cambria" w:hAnsi="Cambria"/>
        </w:rPr>
      </w:pPr>
      <w:r w:rsidRPr="00190857">
        <w:rPr>
          <w:rFonts w:ascii="Cambria" w:hAnsi="Cambria"/>
        </w:rPr>
        <w:t xml:space="preserve">3.2 </w:t>
      </w:r>
      <w:r w:rsidR="00D602F7" w:rsidRPr="00190857">
        <w:rPr>
          <w:rFonts w:ascii="Cambria" w:hAnsi="Cambria"/>
        </w:rPr>
        <w:t>S</w:t>
      </w:r>
      <w:r w:rsidRPr="00190857">
        <w:rPr>
          <w:rFonts w:ascii="Cambria" w:hAnsi="Cambria"/>
        </w:rPr>
        <w:t>of</w:t>
      </w:r>
      <w:r w:rsidR="00BD05A3" w:rsidRPr="00190857">
        <w:rPr>
          <w:rFonts w:ascii="Cambria" w:hAnsi="Cambria"/>
        </w:rPr>
        <w:t xml:space="preserve">tware </w:t>
      </w:r>
      <w:r w:rsidR="00D602F7" w:rsidRPr="00190857">
        <w:rPr>
          <w:rFonts w:ascii="Cambria" w:hAnsi="Cambria"/>
        </w:rPr>
        <w:t>Description</w:t>
      </w:r>
      <w:r w:rsidR="00AE0E4A" w:rsidRPr="00190857">
        <w:rPr>
          <w:rFonts w:ascii="Cambria" w:hAnsi="Cambria"/>
        </w:rPr>
        <w:t>..................................................................15</w:t>
      </w:r>
    </w:p>
    <w:p w:rsidR="00D602F7" w:rsidRPr="00190857" w:rsidRDefault="00D602F7">
      <w:pPr>
        <w:spacing w:line="360" w:lineRule="auto"/>
        <w:rPr>
          <w:rFonts w:ascii="Cambria" w:hAnsi="Cambria"/>
          <w:b/>
        </w:rPr>
      </w:pPr>
    </w:p>
    <w:p w:rsidR="00B65688" w:rsidRDefault="00254D9D" w:rsidP="00D602F7">
      <w:pPr>
        <w:spacing w:line="360" w:lineRule="auto"/>
        <w:rPr>
          <w:b/>
        </w:rPr>
      </w:pPr>
      <w:r>
        <w:rPr>
          <w:b/>
        </w:rPr>
        <w:t>CHAPTER-</w:t>
      </w:r>
      <w:r w:rsidR="00D602F7">
        <w:rPr>
          <w:b/>
        </w:rPr>
        <w:t>4 Organization Profile</w:t>
      </w:r>
      <w:r w:rsidR="00AE0E4A">
        <w:rPr>
          <w:b/>
        </w:rPr>
        <w:t>………………………………………16</w:t>
      </w:r>
    </w:p>
    <w:p w:rsidR="00284CE9" w:rsidRDefault="00F07296" w:rsidP="00284CE9">
      <w:pPr>
        <w:spacing w:line="360" w:lineRule="auto"/>
        <w:rPr>
          <w:b/>
        </w:rPr>
      </w:pPr>
      <w:r>
        <w:rPr>
          <w:b/>
        </w:rPr>
        <w:t>CHAPTER-</w:t>
      </w:r>
      <w:r w:rsidR="00D46D88">
        <w:rPr>
          <w:b/>
        </w:rPr>
        <w:t>5 Overview</w:t>
      </w:r>
      <w:r>
        <w:rPr>
          <w:b/>
        </w:rPr>
        <w:t xml:space="preserve"> of the language used</w:t>
      </w:r>
      <w:r w:rsidR="00AE0E4A">
        <w:rPr>
          <w:b/>
        </w:rPr>
        <w:t>…………………………...17</w:t>
      </w:r>
    </w:p>
    <w:p w:rsidR="00AE0E4A" w:rsidRPr="00190857" w:rsidRDefault="00AE0E4A" w:rsidP="00284CE9">
      <w:pPr>
        <w:spacing w:line="360" w:lineRule="auto"/>
        <w:rPr>
          <w:rFonts w:ascii="Cambria" w:hAnsi="Cambria"/>
        </w:rPr>
      </w:pPr>
      <w:r>
        <w:rPr>
          <w:b/>
        </w:rPr>
        <w:tab/>
      </w:r>
      <w:r w:rsidRPr="00190857">
        <w:rPr>
          <w:rFonts w:ascii="Cambria" w:hAnsi="Cambria"/>
        </w:rPr>
        <w:t>5.1 About HTML…………………………………………………17</w:t>
      </w:r>
    </w:p>
    <w:p w:rsidR="00AE0E4A" w:rsidRPr="00190857" w:rsidRDefault="00AE0E4A" w:rsidP="00AE0E4A">
      <w:pPr>
        <w:spacing w:line="360" w:lineRule="auto"/>
        <w:ind w:firstLine="709"/>
        <w:rPr>
          <w:rFonts w:ascii="Cambria" w:hAnsi="Cambria"/>
        </w:rPr>
      </w:pPr>
      <w:r w:rsidRPr="00190857">
        <w:rPr>
          <w:rFonts w:ascii="Cambria" w:hAnsi="Cambria"/>
        </w:rPr>
        <w:t>5.2 About Java Script…………………………………………….24</w:t>
      </w:r>
    </w:p>
    <w:p w:rsidR="00AE0E4A" w:rsidRPr="00190857" w:rsidRDefault="00AE0E4A" w:rsidP="00AE0E4A">
      <w:pPr>
        <w:spacing w:line="360" w:lineRule="auto"/>
        <w:ind w:firstLine="709"/>
        <w:rPr>
          <w:rFonts w:ascii="Cambria" w:hAnsi="Cambria"/>
        </w:rPr>
      </w:pPr>
      <w:r w:rsidRPr="00190857">
        <w:rPr>
          <w:rFonts w:ascii="Cambria" w:hAnsi="Cambria"/>
        </w:rPr>
        <w:lastRenderedPageBreak/>
        <w:t>5.3 About PHP……………………………………………………25</w:t>
      </w:r>
    </w:p>
    <w:p w:rsidR="00AE0E4A" w:rsidRPr="00190857" w:rsidRDefault="00AE0E4A" w:rsidP="00AE0E4A">
      <w:pPr>
        <w:spacing w:line="360" w:lineRule="auto"/>
        <w:ind w:firstLine="709"/>
        <w:rPr>
          <w:rFonts w:ascii="Cambria" w:hAnsi="Cambria"/>
        </w:rPr>
      </w:pPr>
      <w:r w:rsidRPr="00190857">
        <w:rPr>
          <w:rFonts w:ascii="Cambria" w:hAnsi="Cambria"/>
        </w:rPr>
        <w:t>5.4 About MySql………………………………………………….26</w:t>
      </w:r>
    </w:p>
    <w:p w:rsidR="00AE0E4A" w:rsidRPr="00190857" w:rsidRDefault="00AE0E4A" w:rsidP="00AE0E4A">
      <w:pPr>
        <w:spacing w:line="360" w:lineRule="auto"/>
        <w:ind w:firstLine="709"/>
        <w:rPr>
          <w:rFonts w:ascii="Cambria" w:hAnsi="Cambria"/>
        </w:rPr>
      </w:pPr>
      <w:r w:rsidRPr="00190857">
        <w:rPr>
          <w:rFonts w:ascii="Cambria" w:hAnsi="Cambria"/>
        </w:rPr>
        <w:t>5.5 About Database………………………………………………29</w:t>
      </w:r>
    </w:p>
    <w:p w:rsidR="00A06A03" w:rsidRDefault="00A06A03" w:rsidP="00284CE9">
      <w:pPr>
        <w:spacing w:line="360" w:lineRule="auto"/>
        <w:rPr>
          <w:b/>
        </w:rPr>
      </w:pPr>
    </w:p>
    <w:p w:rsidR="00254D9D" w:rsidRDefault="00254D9D">
      <w:pPr>
        <w:spacing w:line="360" w:lineRule="auto"/>
        <w:rPr>
          <w:b/>
        </w:rPr>
      </w:pPr>
      <w:r>
        <w:rPr>
          <w:b/>
        </w:rPr>
        <w:t>CHAPTER-</w:t>
      </w:r>
      <w:r w:rsidR="00D46D88">
        <w:rPr>
          <w:b/>
        </w:rPr>
        <w:t>6 System</w:t>
      </w:r>
      <w:r w:rsidR="00957051">
        <w:rPr>
          <w:b/>
        </w:rPr>
        <w:t xml:space="preserve"> Design</w:t>
      </w:r>
      <w:r w:rsidR="00AE0E4A">
        <w:rPr>
          <w:b/>
        </w:rPr>
        <w:t>…………………………………………....</w:t>
      </w:r>
      <w:r w:rsidR="00A85244">
        <w:rPr>
          <w:b/>
        </w:rPr>
        <w:t>37</w:t>
      </w:r>
    </w:p>
    <w:p w:rsidR="00254D9D" w:rsidRPr="00190857" w:rsidRDefault="00284CE9">
      <w:pPr>
        <w:spacing w:line="360" w:lineRule="auto"/>
        <w:rPr>
          <w:rFonts w:ascii="Cambria" w:hAnsi="Cambria"/>
        </w:rPr>
      </w:pPr>
      <w:r>
        <w:rPr>
          <w:b/>
        </w:rPr>
        <w:tab/>
      </w:r>
      <w:r w:rsidRPr="00190857">
        <w:rPr>
          <w:rFonts w:ascii="Cambria" w:hAnsi="Cambria"/>
        </w:rPr>
        <w:t>6</w:t>
      </w:r>
      <w:r w:rsidR="00254D9D" w:rsidRPr="00190857">
        <w:rPr>
          <w:rFonts w:ascii="Cambria" w:hAnsi="Cambria"/>
        </w:rPr>
        <w:t>.</w:t>
      </w:r>
      <w:r w:rsidR="00E73FE6" w:rsidRPr="00190857">
        <w:rPr>
          <w:rFonts w:ascii="Cambria" w:hAnsi="Cambria"/>
        </w:rPr>
        <w:t xml:space="preserve">1 </w:t>
      </w:r>
      <w:r w:rsidR="00957051" w:rsidRPr="00190857">
        <w:rPr>
          <w:rFonts w:ascii="Cambria" w:hAnsi="Cambria"/>
        </w:rPr>
        <w:t>Output Design</w:t>
      </w:r>
      <w:r w:rsidR="00AE0E4A" w:rsidRPr="00190857">
        <w:rPr>
          <w:rFonts w:ascii="Cambria" w:hAnsi="Cambria"/>
        </w:rPr>
        <w:t>………………………………………………..</w:t>
      </w:r>
      <w:r w:rsidR="00A85244" w:rsidRPr="00190857">
        <w:rPr>
          <w:rFonts w:ascii="Cambria" w:hAnsi="Cambria"/>
        </w:rPr>
        <w:t>37</w:t>
      </w:r>
    </w:p>
    <w:p w:rsidR="00254D9D" w:rsidRPr="00190857" w:rsidRDefault="00284CE9">
      <w:pPr>
        <w:spacing w:line="360" w:lineRule="auto"/>
        <w:rPr>
          <w:rFonts w:ascii="Cambria" w:hAnsi="Cambria"/>
        </w:rPr>
      </w:pPr>
      <w:r w:rsidRPr="00190857">
        <w:rPr>
          <w:rFonts w:ascii="Cambria" w:hAnsi="Cambria"/>
        </w:rPr>
        <w:tab/>
        <w:t>6</w:t>
      </w:r>
      <w:r w:rsidR="00254D9D" w:rsidRPr="00190857">
        <w:rPr>
          <w:rFonts w:ascii="Cambria" w:hAnsi="Cambria"/>
        </w:rPr>
        <w:t>.</w:t>
      </w:r>
      <w:r w:rsidR="00FC77E9" w:rsidRPr="00190857">
        <w:rPr>
          <w:rFonts w:ascii="Cambria" w:hAnsi="Cambria"/>
        </w:rPr>
        <w:t>2</w:t>
      </w:r>
      <w:r w:rsidR="00957051" w:rsidRPr="00190857">
        <w:rPr>
          <w:rFonts w:ascii="Cambria" w:hAnsi="Cambria"/>
        </w:rPr>
        <w:t xml:space="preserve"> </w:t>
      </w:r>
      <w:r w:rsidR="003600DA" w:rsidRPr="00190857">
        <w:rPr>
          <w:rFonts w:ascii="Cambria" w:hAnsi="Cambria"/>
        </w:rPr>
        <w:t>Input Design</w:t>
      </w:r>
      <w:r w:rsidR="00AE0E4A" w:rsidRPr="00190857">
        <w:rPr>
          <w:rFonts w:ascii="Cambria" w:hAnsi="Cambria"/>
        </w:rPr>
        <w:t>………………………………………………….</w:t>
      </w:r>
      <w:r w:rsidR="00A85244" w:rsidRPr="00190857">
        <w:rPr>
          <w:rFonts w:ascii="Cambria" w:hAnsi="Cambria"/>
        </w:rPr>
        <w:t>38</w:t>
      </w:r>
    </w:p>
    <w:p w:rsidR="00957051" w:rsidRPr="00190857" w:rsidRDefault="00957051">
      <w:pPr>
        <w:spacing w:line="360" w:lineRule="auto"/>
        <w:rPr>
          <w:rFonts w:ascii="Cambria" w:hAnsi="Cambria"/>
        </w:rPr>
      </w:pPr>
      <w:r w:rsidRPr="00190857">
        <w:rPr>
          <w:rFonts w:ascii="Cambria" w:hAnsi="Cambria"/>
        </w:rPr>
        <w:tab/>
        <w:t>6.3 Logical Design</w:t>
      </w:r>
      <w:r w:rsidR="00AE0E4A" w:rsidRPr="00190857">
        <w:rPr>
          <w:rFonts w:ascii="Cambria" w:hAnsi="Cambria"/>
        </w:rPr>
        <w:t>………………………………………………..</w:t>
      </w:r>
      <w:r w:rsidR="00A85244" w:rsidRPr="00190857">
        <w:rPr>
          <w:rFonts w:ascii="Cambria" w:hAnsi="Cambria"/>
        </w:rPr>
        <w:t>38</w:t>
      </w:r>
    </w:p>
    <w:p w:rsidR="00957051" w:rsidRPr="00190857" w:rsidRDefault="00957051">
      <w:pPr>
        <w:spacing w:line="360" w:lineRule="auto"/>
        <w:rPr>
          <w:rFonts w:ascii="Cambria" w:hAnsi="Cambria"/>
        </w:rPr>
      </w:pPr>
      <w:r w:rsidRPr="00190857">
        <w:rPr>
          <w:rFonts w:ascii="Cambria" w:hAnsi="Cambria"/>
        </w:rPr>
        <w:tab/>
        <w:t>6.4 Data Flow Diagram</w:t>
      </w:r>
      <w:r w:rsidR="00AE0E4A" w:rsidRPr="00190857">
        <w:rPr>
          <w:rFonts w:ascii="Cambria" w:hAnsi="Cambria"/>
        </w:rPr>
        <w:t>…………………………………………..</w:t>
      </w:r>
      <w:r w:rsidR="00A85244" w:rsidRPr="00190857">
        <w:rPr>
          <w:rFonts w:ascii="Cambria" w:hAnsi="Cambria"/>
        </w:rPr>
        <w:t>39</w:t>
      </w:r>
    </w:p>
    <w:p w:rsidR="00A85244" w:rsidRPr="00190857" w:rsidRDefault="00957051">
      <w:pPr>
        <w:spacing w:line="360" w:lineRule="auto"/>
        <w:rPr>
          <w:rFonts w:ascii="Cambria" w:hAnsi="Cambria"/>
        </w:rPr>
      </w:pPr>
      <w:r w:rsidRPr="00190857">
        <w:rPr>
          <w:rFonts w:ascii="Cambria" w:hAnsi="Cambria"/>
        </w:rPr>
        <w:tab/>
        <w:t>6.5 Data Dictionary</w:t>
      </w:r>
      <w:r w:rsidR="00AE0E4A" w:rsidRPr="00190857">
        <w:rPr>
          <w:rFonts w:ascii="Cambria" w:hAnsi="Cambria"/>
        </w:rPr>
        <w:t>………………………………………………</w:t>
      </w:r>
      <w:r w:rsidR="00A85244" w:rsidRPr="00190857">
        <w:rPr>
          <w:rFonts w:ascii="Cambria" w:hAnsi="Cambria"/>
        </w:rPr>
        <w:t>40</w:t>
      </w:r>
    </w:p>
    <w:p w:rsidR="00957051" w:rsidRPr="00190857" w:rsidRDefault="00957051">
      <w:pPr>
        <w:spacing w:line="360" w:lineRule="auto"/>
        <w:rPr>
          <w:rFonts w:ascii="Cambria" w:hAnsi="Cambria"/>
        </w:rPr>
      </w:pPr>
      <w:r w:rsidRPr="00190857">
        <w:rPr>
          <w:rFonts w:ascii="Cambria" w:hAnsi="Cambria"/>
        </w:rPr>
        <w:tab/>
        <w:t>6.6 ER – Diagram</w:t>
      </w:r>
      <w:r w:rsidR="00AE0E4A" w:rsidRPr="00190857">
        <w:rPr>
          <w:rFonts w:ascii="Cambria" w:hAnsi="Cambria"/>
        </w:rPr>
        <w:t>………………………………………………..</w:t>
      </w:r>
      <w:r w:rsidR="00A85244" w:rsidRPr="00190857">
        <w:rPr>
          <w:rFonts w:ascii="Cambria" w:hAnsi="Cambria"/>
        </w:rPr>
        <w:t>42</w:t>
      </w:r>
    </w:p>
    <w:p w:rsidR="00957051" w:rsidRPr="00CB23E1" w:rsidRDefault="00957051">
      <w:pPr>
        <w:spacing w:line="360" w:lineRule="auto"/>
      </w:pPr>
      <w:r w:rsidRPr="00190857">
        <w:rPr>
          <w:rFonts w:ascii="Cambria" w:hAnsi="Cambria"/>
        </w:rPr>
        <w:tab/>
        <w:t>6.7 Process Model</w:t>
      </w:r>
      <w:r w:rsidR="00AE0E4A" w:rsidRPr="00190857">
        <w:rPr>
          <w:rFonts w:ascii="Cambria" w:hAnsi="Cambria"/>
        </w:rPr>
        <w:t>………………………………………………..</w:t>
      </w:r>
      <w:r w:rsidR="00A85244" w:rsidRPr="00190857">
        <w:rPr>
          <w:rFonts w:ascii="Cambria" w:hAnsi="Cambria"/>
        </w:rPr>
        <w:t>42</w:t>
      </w:r>
    </w:p>
    <w:p w:rsidR="00957051" w:rsidRDefault="00957051">
      <w:pPr>
        <w:spacing w:line="360" w:lineRule="auto"/>
        <w:rPr>
          <w:b/>
        </w:rPr>
      </w:pPr>
    </w:p>
    <w:p w:rsidR="00957051" w:rsidRDefault="00957051">
      <w:pPr>
        <w:spacing w:line="360" w:lineRule="auto"/>
        <w:rPr>
          <w:b/>
        </w:rPr>
      </w:pPr>
      <w:r>
        <w:rPr>
          <w:b/>
        </w:rPr>
        <w:t>CHAPTER-</w:t>
      </w:r>
      <w:r w:rsidR="00D46D88">
        <w:rPr>
          <w:b/>
        </w:rPr>
        <w:t>7 Coding</w:t>
      </w:r>
      <w:r w:rsidR="00AE0E4A">
        <w:rPr>
          <w:b/>
        </w:rPr>
        <w:t>………………………………………………….</w:t>
      </w:r>
      <w:r w:rsidR="00A85244">
        <w:rPr>
          <w:b/>
        </w:rPr>
        <w:t>44</w:t>
      </w:r>
    </w:p>
    <w:p w:rsidR="00957051" w:rsidRPr="00190857" w:rsidRDefault="00957051">
      <w:pPr>
        <w:spacing w:line="360" w:lineRule="auto"/>
        <w:rPr>
          <w:rFonts w:ascii="Cambria" w:hAnsi="Cambria" w:cs="Calibri"/>
        </w:rPr>
      </w:pPr>
      <w:r>
        <w:rPr>
          <w:b/>
        </w:rPr>
        <w:tab/>
      </w:r>
      <w:r w:rsidRPr="00190857">
        <w:rPr>
          <w:rFonts w:ascii="Cambria" w:hAnsi="Cambria" w:cs="Calibri"/>
        </w:rPr>
        <w:t>7.1 Source Code</w:t>
      </w:r>
      <w:r w:rsidR="00AE0E4A" w:rsidRPr="00190857">
        <w:rPr>
          <w:rFonts w:ascii="Cambria" w:hAnsi="Cambria" w:cs="Calibri"/>
        </w:rPr>
        <w:t>………………………………………………..</w:t>
      </w:r>
      <w:r w:rsidR="00A85244" w:rsidRPr="00190857">
        <w:rPr>
          <w:rFonts w:ascii="Cambria" w:hAnsi="Cambria" w:cs="Calibri"/>
        </w:rPr>
        <w:t>45</w:t>
      </w:r>
    </w:p>
    <w:p w:rsidR="00957051" w:rsidRPr="00190857" w:rsidRDefault="00957051">
      <w:pPr>
        <w:spacing w:line="360" w:lineRule="auto"/>
        <w:rPr>
          <w:rFonts w:ascii="Cambria" w:hAnsi="Cambria"/>
          <w:b/>
        </w:rPr>
      </w:pPr>
    </w:p>
    <w:p w:rsidR="00957051" w:rsidRDefault="00957051">
      <w:pPr>
        <w:spacing w:line="360" w:lineRule="auto"/>
        <w:rPr>
          <w:b/>
        </w:rPr>
      </w:pPr>
      <w:r>
        <w:rPr>
          <w:b/>
        </w:rPr>
        <w:t>CHAPTER-8 Testing</w:t>
      </w:r>
      <w:r w:rsidR="00AE0E4A">
        <w:rPr>
          <w:b/>
        </w:rPr>
        <w:t>…………………………………………………</w:t>
      </w:r>
      <w:r w:rsidR="00A85244">
        <w:rPr>
          <w:b/>
        </w:rPr>
        <w:t>46</w:t>
      </w:r>
    </w:p>
    <w:p w:rsidR="00957051" w:rsidRPr="00190857" w:rsidRDefault="00957051" w:rsidP="00957051">
      <w:pPr>
        <w:spacing w:line="360" w:lineRule="auto"/>
        <w:rPr>
          <w:rFonts w:ascii="Cambria" w:hAnsi="Cambria" w:cs="Calibri"/>
        </w:rPr>
      </w:pPr>
      <w:r>
        <w:rPr>
          <w:b/>
        </w:rPr>
        <w:tab/>
      </w:r>
      <w:r w:rsidRPr="00190857">
        <w:rPr>
          <w:rFonts w:ascii="Cambria" w:hAnsi="Cambria" w:cs="Calibri"/>
        </w:rPr>
        <w:t xml:space="preserve">8.1 </w:t>
      </w:r>
      <w:r w:rsidR="00D46D88" w:rsidRPr="00190857">
        <w:rPr>
          <w:rFonts w:ascii="Cambria" w:hAnsi="Cambria" w:cs="Calibri"/>
        </w:rPr>
        <w:t>Black box</w:t>
      </w:r>
      <w:r w:rsidRPr="00190857">
        <w:rPr>
          <w:rFonts w:ascii="Cambria" w:hAnsi="Cambria" w:cs="Calibri"/>
        </w:rPr>
        <w:t xml:space="preserve"> Test</w:t>
      </w:r>
      <w:r w:rsidR="003600DA" w:rsidRPr="00190857">
        <w:rPr>
          <w:rFonts w:ascii="Cambria" w:hAnsi="Cambria" w:cs="Calibri"/>
        </w:rPr>
        <w:t>ing</w:t>
      </w:r>
      <w:r w:rsidR="00AE0E4A" w:rsidRPr="00190857">
        <w:rPr>
          <w:rFonts w:ascii="Cambria" w:hAnsi="Cambria" w:cs="Calibri"/>
        </w:rPr>
        <w:t>…………………………………………</w:t>
      </w:r>
      <w:r w:rsidR="00A85244" w:rsidRPr="00190857">
        <w:rPr>
          <w:rFonts w:ascii="Cambria" w:hAnsi="Cambria" w:cs="Calibri"/>
        </w:rPr>
        <w:t>46</w:t>
      </w:r>
    </w:p>
    <w:p w:rsidR="00957051" w:rsidRPr="00190857" w:rsidRDefault="00957051" w:rsidP="00957051">
      <w:pPr>
        <w:spacing w:line="360" w:lineRule="auto"/>
        <w:rPr>
          <w:rFonts w:ascii="Cambria" w:hAnsi="Cambria" w:cs="Calibri"/>
        </w:rPr>
      </w:pPr>
      <w:r w:rsidRPr="00190857">
        <w:rPr>
          <w:rFonts w:ascii="Cambria" w:hAnsi="Cambria" w:cs="Calibri"/>
        </w:rPr>
        <w:tab/>
        <w:t xml:space="preserve">8.2 </w:t>
      </w:r>
      <w:r w:rsidR="00D46D88" w:rsidRPr="00190857">
        <w:rPr>
          <w:rFonts w:ascii="Cambria" w:hAnsi="Cambria" w:cs="Calibri"/>
        </w:rPr>
        <w:t>White box</w:t>
      </w:r>
      <w:r w:rsidRPr="00190857">
        <w:rPr>
          <w:rFonts w:ascii="Cambria" w:hAnsi="Cambria" w:cs="Calibri"/>
        </w:rPr>
        <w:t xml:space="preserve"> Testing</w:t>
      </w:r>
      <w:r w:rsidR="00AE0E4A" w:rsidRPr="00190857">
        <w:rPr>
          <w:rFonts w:ascii="Cambria" w:hAnsi="Cambria" w:cs="Calibri"/>
        </w:rPr>
        <w:t>…………………………………………</w:t>
      </w:r>
      <w:r w:rsidR="00A85244" w:rsidRPr="00190857">
        <w:rPr>
          <w:rFonts w:ascii="Cambria" w:hAnsi="Cambria" w:cs="Calibri"/>
        </w:rPr>
        <w:t>46</w:t>
      </w:r>
    </w:p>
    <w:p w:rsidR="00957051" w:rsidRPr="00190857" w:rsidRDefault="00957051" w:rsidP="00957051">
      <w:pPr>
        <w:spacing w:line="360" w:lineRule="auto"/>
        <w:rPr>
          <w:rFonts w:ascii="Cambria" w:hAnsi="Cambria" w:cs="Calibri"/>
        </w:rPr>
      </w:pPr>
      <w:r w:rsidRPr="00190857">
        <w:rPr>
          <w:rFonts w:ascii="Cambria" w:hAnsi="Cambria" w:cs="Calibri"/>
        </w:rPr>
        <w:tab/>
        <w:t>8.3 Software Testing Strategies</w:t>
      </w:r>
      <w:r w:rsidR="00AE0E4A" w:rsidRPr="00190857">
        <w:rPr>
          <w:rFonts w:ascii="Cambria" w:hAnsi="Cambria" w:cs="Calibri"/>
        </w:rPr>
        <w:t>………………………………</w:t>
      </w:r>
      <w:r w:rsidR="00A85244" w:rsidRPr="00190857">
        <w:rPr>
          <w:rFonts w:ascii="Cambria" w:hAnsi="Cambria" w:cs="Calibri"/>
        </w:rPr>
        <w:t>47</w:t>
      </w:r>
    </w:p>
    <w:p w:rsidR="00957051" w:rsidRPr="00190857" w:rsidRDefault="00957051" w:rsidP="00957051">
      <w:pPr>
        <w:spacing w:line="360" w:lineRule="auto"/>
        <w:rPr>
          <w:rFonts w:ascii="Cambria" w:hAnsi="Cambria" w:cs="Calibri"/>
          <w:b/>
        </w:rPr>
      </w:pPr>
    </w:p>
    <w:p w:rsidR="006D0C6A" w:rsidRPr="00A85244" w:rsidRDefault="00957051" w:rsidP="006F3CC4">
      <w:pPr>
        <w:spacing w:line="360" w:lineRule="auto"/>
        <w:rPr>
          <w:b/>
        </w:rPr>
      </w:pPr>
      <w:r>
        <w:rPr>
          <w:b/>
        </w:rPr>
        <w:t>CHAPTER-</w:t>
      </w:r>
      <w:r w:rsidR="00D46D88">
        <w:rPr>
          <w:b/>
        </w:rPr>
        <w:t>9 Security</w:t>
      </w:r>
      <w:r w:rsidR="00AE0E4A">
        <w:rPr>
          <w:b/>
        </w:rPr>
        <w:t>………………………………………………...</w:t>
      </w:r>
      <w:r w:rsidR="00A85244">
        <w:rPr>
          <w:b/>
        </w:rPr>
        <w:t>48</w:t>
      </w:r>
    </w:p>
    <w:p w:rsidR="00802F59" w:rsidRPr="006F3CC4" w:rsidRDefault="00802F59" w:rsidP="006F3CC4">
      <w:pPr>
        <w:spacing w:line="360" w:lineRule="auto"/>
        <w:rPr>
          <w:b/>
          <w:sz w:val="28"/>
          <w:szCs w:val="28"/>
        </w:rPr>
      </w:pPr>
      <w:r>
        <w:rPr>
          <w:b/>
        </w:rPr>
        <w:t>CHAPTER-10</w:t>
      </w:r>
      <w:r w:rsidR="00254D9D">
        <w:rPr>
          <w:b/>
        </w:rPr>
        <w:t xml:space="preserve"> Screensh</w:t>
      </w:r>
      <w:r w:rsidR="00CD1BBD">
        <w:rPr>
          <w:b/>
        </w:rPr>
        <w:t xml:space="preserve">ots                          </w:t>
      </w:r>
      <w:r w:rsidR="00AE0E4A">
        <w:rPr>
          <w:b/>
        </w:rPr>
        <w:t>………………………</w:t>
      </w:r>
      <w:r w:rsidR="00A85244">
        <w:rPr>
          <w:b/>
        </w:rPr>
        <w:t>49</w:t>
      </w:r>
    </w:p>
    <w:p w:rsidR="00802F59" w:rsidRDefault="0080128A">
      <w:pPr>
        <w:spacing w:line="360" w:lineRule="auto"/>
        <w:rPr>
          <w:b/>
          <w:bCs/>
        </w:rPr>
      </w:pPr>
      <w:r>
        <w:rPr>
          <w:b/>
          <w:bCs/>
        </w:rPr>
        <w:t>CHAPTER-</w:t>
      </w:r>
      <w:r w:rsidR="00802F59">
        <w:rPr>
          <w:b/>
          <w:bCs/>
        </w:rPr>
        <w:t>11 Future Enhancement</w:t>
      </w:r>
      <w:r w:rsidR="00AE0E4A">
        <w:rPr>
          <w:b/>
          <w:bCs/>
        </w:rPr>
        <w:t>…………………………………</w:t>
      </w:r>
      <w:r w:rsidR="00A85244">
        <w:rPr>
          <w:b/>
          <w:bCs/>
        </w:rPr>
        <w:t>50</w:t>
      </w:r>
    </w:p>
    <w:p w:rsidR="00254D9D" w:rsidRDefault="00802F59">
      <w:pPr>
        <w:spacing w:line="360" w:lineRule="auto"/>
        <w:rPr>
          <w:b/>
          <w:bCs/>
        </w:rPr>
      </w:pPr>
      <w:r>
        <w:rPr>
          <w:b/>
          <w:bCs/>
        </w:rPr>
        <w:t xml:space="preserve">CHAPTER-12 </w:t>
      </w:r>
      <w:r w:rsidR="00254D9D">
        <w:rPr>
          <w:b/>
          <w:bCs/>
        </w:rPr>
        <w:t>Conclusion</w:t>
      </w:r>
      <w:r w:rsidR="003600DA">
        <w:rPr>
          <w:b/>
          <w:bCs/>
        </w:rPr>
        <w:t xml:space="preserve"> and Discussion</w:t>
      </w:r>
      <w:r w:rsidR="00AE0E4A">
        <w:rPr>
          <w:b/>
          <w:bCs/>
        </w:rPr>
        <w:t>……………………………</w:t>
      </w:r>
      <w:r w:rsidR="00A85244">
        <w:rPr>
          <w:b/>
          <w:bCs/>
        </w:rPr>
        <w:t>50</w:t>
      </w:r>
    </w:p>
    <w:p w:rsidR="009E351E" w:rsidRDefault="00802F59" w:rsidP="009E351E">
      <w:pPr>
        <w:spacing w:line="360" w:lineRule="auto"/>
        <w:rPr>
          <w:b/>
          <w:bCs/>
        </w:rPr>
      </w:pPr>
      <w:r>
        <w:rPr>
          <w:b/>
          <w:bCs/>
        </w:rPr>
        <w:t>CHAPTER-</w:t>
      </w:r>
      <w:r w:rsidR="00D46D88">
        <w:rPr>
          <w:b/>
          <w:bCs/>
        </w:rPr>
        <w:t>13 Bibliography</w:t>
      </w:r>
      <w:r w:rsidR="00AE0E4A">
        <w:rPr>
          <w:b/>
          <w:bCs/>
        </w:rPr>
        <w:t>…………………………………………</w:t>
      </w:r>
      <w:r w:rsidR="00A85244">
        <w:rPr>
          <w:b/>
          <w:bCs/>
        </w:rPr>
        <w:t>…50</w:t>
      </w:r>
    </w:p>
    <w:p w:rsidR="009E351E" w:rsidRDefault="009E351E">
      <w:pPr>
        <w:spacing w:line="360" w:lineRule="auto"/>
        <w:rPr>
          <w:b/>
          <w:bCs/>
        </w:rPr>
      </w:pPr>
    </w:p>
    <w:p w:rsidR="009E351E" w:rsidRDefault="009E351E">
      <w:pPr>
        <w:spacing w:line="360" w:lineRule="auto"/>
        <w:rPr>
          <w:b/>
          <w:bCs/>
        </w:rPr>
      </w:pPr>
    </w:p>
    <w:p w:rsidR="00254D9D" w:rsidRDefault="00254D9D">
      <w:pPr>
        <w:spacing w:line="360" w:lineRule="auto"/>
        <w:rPr>
          <w:b/>
          <w:bCs/>
        </w:rPr>
      </w:pPr>
    </w:p>
    <w:p w:rsidR="00254D9D" w:rsidRDefault="00254D9D">
      <w:pPr>
        <w:spacing w:line="360" w:lineRule="auto"/>
        <w:rPr>
          <w:b/>
          <w:bCs/>
        </w:rPr>
      </w:pPr>
    </w:p>
    <w:p w:rsidR="00781A8C" w:rsidRDefault="00781A8C" w:rsidP="00175CE4">
      <w:pPr>
        <w:tabs>
          <w:tab w:val="left" w:pos="5865"/>
        </w:tabs>
        <w:spacing w:line="360" w:lineRule="auto"/>
        <w:jc w:val="both"/>
        <w:rPr>
          <w:b/>
          <w:bCs/>
        </w:rPr>
      </w:pPr>
    </w:p>
    <w:p w:rsidR="00175CE4" w:rsidRPr="00D46D88" w:rsidRDefault="00D46D88" w:rsidP="00175CE4">
      <w:pPr>
        <w:tabs>
          <w:tab w:val="left" w:pos="5865"/>
        </w:tabs>
        <w:spacing w:line="360" w:lineRule="auto"/>
        <w:jc w:val="both"/>
        <w:rPr>
          <w:rFonts w:ascii="Cambria" w:hAnsi="Cambria"/>
          <w:sz w:val="32"/>
          <w:szCs w:val="32"/>
        </w:rPr>
      </w:pPr>
      <w:r w:rsidRPr="00D46D88">
        <w:rPr>
          <w:rFonts w:ascii="Cambria" w:hAnsi="Cambria"/>
          <w:b/>
          <w:sz w:val="32"/>
          <w:szCs w:val="32"/>
          <w:u w:val="single"/>
        </w:rPr>
        <w:lastRenderedPageBreak/>
        <w:t>1. INTRODUCTION</w:t>
      </w:r>
    </w:p>
    <w:p w:rsidR="00E80EED" w:rsidRDefault="00E80EED" w:rsidP="00175CE4">
      <w:pPr>
        <w:widowControl/>
        <w:suppressAutoHyphens w:val="0"/>
        <w:jc w:val="both"/>
        <w:rPr>
          <w:b/>
          <w:sz w:val="32"/>
          <w:szCs w:val="32"/>
        </w:rPr>
      </w:pPr>
    </w:p>
    <w:p w:rsidR="00CE29F2" w:rsidRDefault="00CE29F2" w:rsidP="00CE29F2">
      <w:pPr>
        <w:pStyle w:val="NormalWeb"/>
        <w:shd w:val="clear" w:color="auto" w:fill="FFFFFF"/>
        <w:spacing w:before="0" w:beforeAutospacing="0" w:after="240" w:afterAutospacing="0"/>
        <w:textAlignment w:val="baseline"/>
        <w:rPr>
          <w:rFonts w:asciiTheme="minorHAnsi" w:hAnsiTheme="minorHAnsi" w:cstheme="minorHAnsi"/>
          <w:color w:val="000000"/>
        </w:rPr>
      </w:pPr>
      <w:r w:rsidRPr="000F3FD6">
        <w:rPr>
          <w:rFonts w:asciiTheme="minorHAnsi" w:hAnsiTheme="minorHAnsi" w:cstheme="minorHAnsi"/>
          <w:color w:val="000000"/>
        </w:rPr>
        <w:t>Curfew Pass Management system is a web-based technology that will manage the records of pass which issue by administrative. Curfew Pass Management System is an automatic system that delivers data processing at a very high speed in a systematic manner.</w:t>
      </w:r>
    </w:p>
    <w:p w:rsidR="00CE29F2" w:rsidRDefault="00CE29F2" w:rsidP="00CE29F2">
      <w:pPr>
        <w:pStyle w:val="NormalWeb"/>
        <w:shd w:val="clear" w:color="auto" w:fill="FFFFFF"/>
        <w:spacing w:before="0" w:beforeAutospacing="0" w:after="240" w:afterAutospacing="0"/>
        <w:textAlignment w:val="baseline"/>
        <w:rPr>
          <w:rFonts w:asciiTheme="minorHAnsi" w:hAnsiTheme="minorHAnsi" w:cstheme="minorHAnsi"/>
          <w:color w:val="000000"/>
        </w:rPr>
      </w:pPr>
      <w:r>
        <w:rPr>
          <w:rFonts w:asciiTheme="minorHAnsi" w:hAnsiTheme="minorHAnsi" w:cstheme="minorHAnsi"/>
          <w:color w:val="000000"/>
        </w:rPr>
        <w:t>In present time Pass has become mandatory to stop infiltration and avoid incontinences.</w:t>
      </w:r>
    </w:p>
    <w:p w:rsidR="00CE29F2" w:rsidRDefault="00CE29F2" w:rsidP="00CE29F2">
      <w:pPr>
        <w:pStyle w:val="NormalWeb"/>
        <w:shd w:val="clear" w:color="auto" w:fill="FFFFFF"/>
        <w:spacing w:before="0" w:beforeAutospacing="0" w:after="240" w:afterAutospacing="0"/>
        <w:textAlignment w:val="baseline"/>
        <w:rPr>
          <w:rFonts w:asciiTheme="minorHAnsi" w:hAnsiTheme="minorHAnsi" w:cstheme="minorHAnsi"/>
          <w:color w:val="000000"/>
        </w:rPr>
      </w:pPr>
      <w:r>
        <w:rPr>
          <w:rFonts w:asciiTheme="minorHAnsi" w:hAnsiTheme="minorHAnsi" w:cstheme="minorHAnsi"/>
          <w:color w:val="000000"/>
        </w:rPr>
        <w:t>If you have got pass during Lockdown, you can do your Job Freely.</w:t>
      </w:r>
    </w:p>
    <w:p w:rsidR="00CE29F2" w:rsidRDefault="00CE29F2" w:rsidP="00CE29F2">
      <w:pPr>
        <w:pStyle w:val="NormalWeb"/>
        <w:shd w:val="clear" w:color="auto" w:fill="FFFFFF"/>
        <w:spacing w:before="0" w:beforeAutospacing="0"/>
        <w:rPr>
          <w:rFonts w:ascii="var(--font-2)" w:hAnsi="var(--font-2)"/>
          <w:color w:val="292929"/>
        </w:rPr>
      </w:pPr>
      <w:r>
        <w:rPr>
          <w:rFonts w:ascii="var(--font-2)" w:hAnsi="var(--font-2)"/>
          <w:color w:val="292929"/>
        </w:rPr>
        <w:t>With a 21-day lockdown being imposed across India and the police using excessive force in certain cases to implement a curfew, there is a need to get valid passes as easily as possible to ensure essential services keep functioning during the COVID-19 pandemic.</w:t>
      </w:r>
    </w:p>
    <w:p w:rsidR="00CE29F2" w:rsidRDefault="00CE29F2" w:rsidP="00CE29F2">
      <w:pPr>
        <w:pStyle w:val="NormalWeb"/>
        <w:shd w:val="clear" w:color="auto" w:fill="FFFFFF"/>
        <w:spacing w:before="0" w:beforeAutospacing="0"/>
        <w:rPr>
          <w:rFonts w:ascii="var(--font-2)" w:hAnsi="var(--font-2)"/>
          <w:color w:val="292929"/>
        </w:rPr>
      </w:pPr>
      <w:r>
        <w:rPr>
          <w:rFonts w:ascii="var(--font-2)" w:hAnsi="var(--font-2)"/>
          <w:color w:val="292929"/>
        </w:rPr>
        <w:t xml:space="preserve">There have been instances where delivery agents from companies such as </w:t>
      </w:r>
      <w:r w:rsidR="00F55F96">
        <w:rPr>
          <w:rFonts w:ascii="var(--font-2)" w:hAnsi="var(--font-2)"/>
          <w:color w:val="292929"/>
        </w:rPr>
        <w:t>Midlife</w:t>
      </w:r>
      <w:r>
        <w:rPr>
          <w:rFonts w:ascii="var(--font-2)" w:hAnsi="var(--font-2)"/>
          <w:color w:val="292929"/>
        </w:rPr>
        <w:t xml:space="preserve"> as well as vegetable vendors have been beaten up while they were trying to go about their duties. The government has therefore asked those connected with essential services to get "curfew" passes issued.</w:t>
      </w:r>
    </w:p>
    <w:p w:rsidR="00CE29F2" w:rsidRDefault="00CE29F2" w:rsidP="00CE29F2">
      <w:pPr>
        <w:pStyle w:val="NormalWeb"/>
        <w:shd w:val="clear" w:color="auto" w:fill="FFFFFF"/>
        <w:spacing w:before="0" w:beforeAutospacing="0"/>
        <w:rPr>
          <w:rFonts w:ascii="var(--font-2)" w:hAnsi="var(--font-2)"/>
          <w:color w:val="292929"/>
        </w:rPr>
      </w:pPr>
      <w:r>
        <w:rPr>
          <w:rFonts w:ascii="var(--font-2)" w:hAnsi="var(--font-2)"/>
          <w:color w:val="292929"/>
        </w:rPr>
        <w:t xml:space="preserve">The problem is getting the passes. In some instances, in some states one has to physically go to a police station to get the pass. </w:t>
      </w:r>
    </w:p>
    <w:p w:rsidR="00D46D88" w:rsidRPr="00D46D88" w:rsidRDefault="00D46D88" w:rsidP="00D46D88">
      <w:pPr>
        <w:rPr>
          <w:b/>
          <w:sz w:val="28"/>
          <w:szCs w:val="28"/>
        </w:rPr>
      </w:pPr>
    </w:p>
    <w:p w:rsidR="000C54C9" w:rsidRPr="00D46D88" w:rsidRDefault="000C54C9" w:rsidP="008477DE">
      <w:pPr>
        <w:rPr>
          <w:rStyle w:val="apple-style-span"/>
          <w:rFonts w:ascii="Trebuchet MS" w:hAnsi="Trebuchet MS"/>
          <w:color w:val="000080"/>
          <w:spacing w:val="15"/>
          <w:sz w:val="28"/>
          <w:szCs w:val="28"/>
        </w:rPr>
      </w:pPr>
    </w:p>
    <w:p w:rsidR="000C54C9" w:rsidRDefault="000C54C9"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8477DE" w:rsidRDefault="008477DE" w:rsidP="00175CE4">
      <w:pPr>
        <w:widowControl/>
        <w:suppressAutoHyphens w:val="0"/>
        <w:jc w:val="both"/>
        <w:rPr>
          <w:rStyle w:val="apple-style-span"/>
          <w:rFonts w:ascii="Trebuchet MS" w:hAnsi="Trebuchet MS"/>
          <w:color w:val="000080"/>
          <w:spacing w:val="15"/>
          <w:sz w:val="28"/>
          <w:szCs w:val="28"/>
        </w:rPr>
      </w:pPr>
    </w:p>
    <w:p w:rsidR="008477DE" w:rsidRDefault="008477DE" w:rsidP="00175CE4">
      <w:pPr>
        <w:widowControl/>
        <w:suppressAutoHyphens w:val="0"/>
        <w:jc w:val="both"/>
        <w:rPr>
          <w:rStyle w:val="apple-style-span"/>
          <w:rFonts w:ascii="Trebuchet MS" w:hAnsi="Trebuchet MS"/>
          <w:color w:val="000080"/>
          <w:spacing w:val="15"/>
          <w:sz w:val="28"/>
          <w:szCs w:val="28"/>
        </w:rPr>
      </w:pPr>
    </w:p>
    <w:p w:rsidR="008477DE" w:rsidRDefault="008477DE"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6F3CC4" w:rsidRDefault="006F3CC4" w:rsidP="00175CE4">
      <w:pPr>
        <w:widowControl/>
        <w:suppressAutoHyphens w:val="0"/>
        <w:jc w:val="both"/>
        <w:rPr>
          <w:rStyle w:val="apple-style-span"/>
          <w:rFonts w:ascii="Trebuchet MS" w:hAnsi="Trebuchet MS"/>
          <w:color w:val="000080"/>
          <w:spacing w:val="15"/>
          <w:sz w:val="28"/>
          <w:szCs w:val="28"/>
        </w:rPr>
      </w:pPr>
    </w:p>
    <w:p w:rsidR="00D8738C" w:rsidRDefault="00D8738C" w:rsidP="00175CE4">
      <w:pPr>
        <w:widowControl/>
        <w:suppressAutoHyphens w:val="0"/>
        <w:jc w:val="both"/>
        <w:rPr>
          <w:rStyle w:val="apple-style-span"/>
          <w:rFonts w:ascii="Trebuchet MS" w:hAnsi="Trebuchet MS"/>
          <w:color w:val="000080"/>
          <w:spacing w:val="15"/>
          <w:sz w:val="28"/>
          <w:szCs w:val="28"/>
        </w:rPr>
      </w:pPr>
    </w:p>
    <w:p w:rsidR="00D46D88" w:rsidRDefault="00D46D88" w:rsidP="00175CE4">
      <w:pPr>
        <w:widowControl/>
        <w:suppressAutoHyphens w:val="0"/>
        <w:jc w:val="both"/>
        <w:rPr>
          <w:rStyle w:val="apple-style-span"/>
          <w:rFonts w:ascii="Trebuchet MS" w:hAnsi="Trebuchet MS"/>
          <w:color w:val="000080"/>
          <w:spacing w:val="15"/>
          <w:sz w:val="28"/>
          <w:szCs w:val="28"/>
        </w:rPr>
      </w:pPr>
    </w:p>
    <w:p w:rsidR="00D775E2" w:rsidRPr="006F3CC4" w:rsidRDefault="00D775E2" w:rsidP="00FC7B4C">
      <w:pPr>
        <w:pStyle w:val="ListParagraph"/>
        <w:widowControl/>
        <w:numPr>
          <w:ilvl w:val="0"/>
          <w:numId w:val="44"/>
        </w:numPr>
        <w:suppressAutoHyphens w:val="0"/>
        <w:spacing w:line="360" w:lineRule="auto"/>
        <w:contextualSpacing/>
        <w:rPr>
          <w:rFonts w:ascii="Calibri" w:hAnsi="Calibri" w:cs="Calibri"/>
          <w:b/>
          <w:sz w:val="36"/>
          <w:szCs w:val="36"/>
        </w:rPr>
      </w:pPr>
      <w:r w:rsidRPr="006F3CC4">
        <w:rPr>
          <w:rFonts w:ascii="Calibri" w:hAnsi="Calibri" w:cs="Calibri"/>
          <w:b/>
          <w:sz w:val="36"/>
          <w:szCs w:val="36"/>
        </w:rPr>
        <w:t>SYSTEM ANALYSIS</w:t>
      </w:r>
    </w:p>
    <w:p w:rsidR="00D775E2" w:rsidRPr="009236CE" w:rsidRDefault="00D775E2" w:rsidP="00D775E2">
      <w:pPr>
        <w:spacing w:line="360" w:lineRule="auto"/>
        <w:rPr>
          <w:b/>
        </w:rPr>
      </w:pPr>
    </w:p>
    <w:p w:rsidR="00D775E2" w:rsidRPr="009236CE" w:rsidRDefault="00D775E2" w:rsidP="00D775E2">
      <w:pPr>
        <w:spacing w:line="360" w:lineRule="auto"/>
        <w:rPr>
          <w:b/>
          <w:sz w:val="28"/>
          <w:szCs w:val="28"/>
        </w:rPr>
      </w:pPr>
      <w:r>
        <w:rPr>
          <w:b/>
          <w:sz w:val="28"/>
          <w:szCs w:val="28"/>
        </w:rPr>
        <w:t>2.1   DEFINA</w:t>
      </w:r>
      <w:r w:rsidRPr="009236CE">
        <w:rPr>
          <w:b/>
          <w:sz w:val="28"/>
          <w:szCs w:val="28"/>
        </w:rPr>
        <w:t>TION</w:t>
      </w:r>
    </w:p>
    <w:p w:rsidR="00D775E2" w:rsidRPr="009236CE" w:rsidRDefault="00D775E2" w:rsidP="00D775E2">
      <w:pPr>
        <w:spacing w:line="360" w:lineRule="auto"/>
      </w:pPr>
    </w:p>
    <w:p w:rsidR="00D775E2" w:rsidRPr="009236CE" w:rsidRDefault="00D775E2" w:rsidP="00D775E2">
      <w:pPr>
        <w:spacing w:line="360" w:lineRule="auto"/>
        <w:jc w:val="both"/>
      </w:pPr>
      <w:r w:rsidRPr="009236CE">
        <w:tab/>
        <w:t>System Analysis is the detailed study of the various operations performed by the system and their relationships within and outside the system. Analysis is the process of breaking something into its parts so that the whole may be understood. System analysis is concerned with becoming aware of the problem, identifying the relevant and most decisional variables, analyzing and synthesizing the various factors and determining an optimal or at least a satisfactory solution. During this a problem is identified, alternate system solutions are studied and recommendations are made about committing the resources used to design the system</w:t>
      </w:r>
    </w:p>
    <w:p w:rsidR="00D775E2" w:rsidRPr="009236CE" w:rsidRDefault="00D775E2" w:rsidP="00D775E2">
      <w:pPr>
        <w:spacing w:line="360" w:lineRule="auto"/>
      </w:pPr>
    </w:p>
    <w:p w:rsidR="00D775E2" w:rsidRPr="009236CE" w:rsidRDefault="00D775E2" w:rsidP="00D775E2">
      <w:pPr>
        <w:spacing w:line="360" w:lineRule="auto"/>
        <w:rPr>
          <w:b/>
          <w:sz w:val="28"/>
          <w:szCs w:val="28"/>
        </w:rPr>
      </w:pPr>
      <w:r>
        <w:rPr>
          <w:b/>
          <w:sz w:val="28"/>
          <w:szCs w:val="28"/>
        </w:rPr>
        <w:t xml:space="preserve">2.2  </w:t>
      </w:r>
      <w:r w:rsidRPr="009236CE">
        <w:rPr>
          <w:b/>
          <w:sz w:val="28"/>
          <w:szCs w:val="28"/>
        </w:rPr>
        <w:t xml:space="preserve"> DESCRIPTION OF PRESENT SYSTEM</w:t>
      </w:r>
    </w:p>
    <w:p w:rsidR="00D775E2" w:rsidRPr="009236CE" w:rsidRDefault="00D775E2" w:rsidP="00D775E2">
      <w:pPr>
        <w:spacing w:line="360" w:lineRule="auto"/>
        <w:rPr>
          <w:b/>
        </w:rPr>
      </w:pPr>
    </w:p>
    <w:p w:rsidR="00CE29F2" w:rsidRPr="000F3FD6" w:rsidRDefault="00D775E2" w:rsidP="00CE29F2">
      <w:pPr>
        <w:pStyle w:val="ListParagraph"/>
        <w:spacing w:before="100" w:after="100" w:line="360" w:lineRule="auto"/>
        <w:ind w:left="0"/>
        <w:jc w:val="both"/>
        <w:rPr>
          <w:rFonts w:asciiTheme="minorHAnsi" w:hAnsiTheme="minorHAnsi" w:cstheme="minorHAnsi"/>
          <w:shd w:val="clear" w:color="auto" w:fill="FFFFFF"/>
        </w:rPr>
      </w:pPr>
      <w:r w:rsidRPr="009236CE">
        <w:rPr>
          <w:b/>
          <w:color w:val="FF0000"/>
        </w:rPr>
        <w:tab/>
      </w:r>
      <w:r w:rsidRPr="00E52F3C">
        <w:t xml:space="preserve">Existing system refers to the system that is being </w:t>
      </w:r>
      <w:r w:rsidR="00CE29F2" w:rsidRPr="00E52F3C">
        <w:t>followed</w:t>
      </w:r>
      <w:r w:rsidRPr="00E52F3C">
        <w:t xml:space="preserve"> till now.  Presently all the registrations are done manu</w:t>
      </w:r>
      <w:r w:rsidR="00CE29F2">
        <w:t xml:space="preserve">ally. </w:t>
      </w:r>
      <w:r w:rsidR="00CE29F2" w:rsidRPr="000F3FD6">
        <w:rPr>
          <w:rFonts w:asciiTheme="minorHAnsi" w:hAnsiTheme="minorHAnsi" w:cstheme="minorHAnsi"/>
          <w:shd w:val="clear" w:color="auto" w:fill="FFFFFF"/>
        </w:rPr>
        <w:t>Current system is manual. People go to concern Authority and Apply. They have to wait for approval</w:t>
      </w:r>
      <w:r w:rsidR="00CE29F2">
        <w:rPr>
          <w:rFonts w:asciiTheme="minorHAnsi" w:hAnsiTheme="minorHAnsi" w:cstheme="minorHAnsi"/>
          <w:shd w:val="clear" w:color="auto" w:fill="FFFFFF"/>
        </w:rPr>
        <w:t>.  Validly of Pass cannot be verified immediately. People are getting duplicate page</w:t>
      </w:r>
    </w:p>
    <w:p w:rsidR="00D775E2" w:rsidRPr="009236CE" w:rsidRDefault="00D775E2" w:rsidP="00CE29F2">
      <w:pPr>
        <w:spacing w:line="480" w:lineRule="auto"/>
        <w:jc w:val="both"/>
        <w:rPr>
          <w:b/>
          <w:sz w:val="28"/>
          <w:szCs w:val="28"/>
        </w:rPr>
      </w:pPr>
      <w:r>
        <w:rPr>
          <w:b/>
          <w:sz w:val="28"/>
          <w:szCs w:val="28"/>
        </w:rPr>
        <w:t xml:space="preserve">2.3 </w:t>
      </w:r>
      <w:r w:rsidRPr="009236CE">
        <w:rPr>
          <w:b/>
          <w:sz w:val="28"/>
          <w:szCs w:val="28"/>
        </w:rPr>
        <w:t>LIMITATIONS OF PRESENT SYSTEM</w:t>
      </w:r>
    </w:p>
    <w:p w:rsidR="00D775E2" w:rsidRPr="00B973DE" w:rsidRDefault="00D775E2" w:rsidP="00D775E2">
      <w:pPr>
        <w:spacing w:line="360" w:lineRule="auto"/>
        <w:rPr>
          <w:b/>
        </w:rPr>
      </w:pPr>
    </w:p>
    <w:p w:rsidR="00D775E2" w:rsidRPr="00B973DE" w:rsidRDefault="00D775E2" w:rsidP="005762B7">
      <w:pPr>
        <w:widowControl/>
        <w:numPr>
          <w:ilvl w:val="0"/>
          <w:numId w:val="4"/>
        </w:numPr>
        <w:tabs>
          <w:tab w:val="left" w:pos="1080"/>
        </w:tabs>
        <w:suppressAutoHyphens w:val="0"/>
        <w:spacing w:line="480" w:lineRule="auto"/>
        <w:jc w:val="both"/>
        <w:rPr>
          <w:color w:val="000000"/>
        </w:rPr>
      </w:pPr>
      <w:r w:rsidRPr="00B973DE">
        <w:rPr>
          <w:color w:val="000000"/>
        </w:rPr>
        <w:t>Difficult for persons.</w:t>
      </w:r>
    </w:p>
    <w:p w:rsidR="00D775E2" w:rsidRPr="00B973DE" w:rsidRDefault="00D775E2" w:rsidP="005762B7">
      <w:pPr>
        <w:widowControl/>
        <w:numPr>
          <w:ilvl w:val="0"/>
          <w:numId w:val="4"/>
        </w:numPr>
        <w:tabs>
          <w:tab w:val="left" w:pos="1080"/>
        </w:tabs>
        <w:suppressAutoHyphens w:val="0"/>
        <w:spacing w:line="480" w:lineRule="auto"/>
        <w:jc w:val="both"/>
        <w:rPr>
          <w:color w:val="000000"/>
        </w:rPr>
      </w:pPr>
      <w:r w:rsidRPr="00B973DE">
        <w:rPr>
          <w:bCs/>
          <w:color w:val="000000"/>
        </w:rPr>
        <w:t>Time consuming.</w:t>
      </w:r>
    </w:p>
    <w:p w:rsidR="00D775E2" w:rsidRDefault="00D775E2" w:rsidP="00D775E2">
      <w:pPr>
        <w:spacing w:line="480" w:lineRule="auto"/>
        <w:jc w:val="both"/>
      </w:pPr>
      <w:r w:rsidRPr="00B973DE">
        <w:t>To avoid all these limitations and make the working more accurately the system needs to be computerized.</w:t>
      </w:r>
    </w:p>
    <w:p w:rsidR="00D775E2" w:rsidRDefault="00D775E2" w:rsidP="00D775E2">
      <w:pPr>
        <w:spacing w:line="480" w:lineRule="auto"/>
        <w:jc w:val="both"/>
      </w:pPr>
    </w:p>
    <w:p w:rsidR="00D46D88" w:rsidRPr="00B973DE" w:rsidRDefault="00D46D88" w:rsidP="00D775E2">
      <w:pPr>
        <w:spacing w:line="480" w:lineRule="auto"/>
        <w:jc w:val="both"/>
      </w:pPr>
    </w:p>
    <w:p w:rsidR="00D775E2" w:rsidRPr="009236CE" w:rsidRDefault="00D775E2" w:rsidP="00D775E2">
      <w:pPr>
        <w:spacing w:line="480" w:lineRule="auto"/>
        <w:rPr>
          <w:b/>
          <w:sz w:val="28"/>
          <w:szCs w:val="28"/>
        </w:rPr>
      </w:pPr>
      <w:r w:rsidRPr="009236CE">
        <w:rPr>
          <w:b/>
          <w:sz w:val="28"/>
          <w:szCs w:val="28"/>
        </w:rPr>
        <w:t xml:space="preserve"> </w:t>
      </w:r>
      <w:r>
        <w:rPr>
          <w:b/>
          <w:sz w:val="28"/>
          <w:szCs w:val="28"/>
        </w:rPr>
        <w:t xml:space="preserve">2.4 </w:t>
      </w:r>
      <w:r w:rsidRPr="009236CE">
        <w:rPr>
          <w:b/>
          <w:sz w:val="28"/>
          <w:szCs w:val="28"/>
        </w:rPr>
        <w:t>PROPOSED SYSTEM</w:t>
      </w:r>
    </w:p>
    <w:p w:rsidR="00FF34B4" w:rsidRPr="00F32421" w:rsidRDefault="00D775E2" w:rsidP="00FF34B4">
      <w:pPr>
        <w:spacing w:before="100" w:after="100" w:line="360" w:lineRule="auto"/>
        <w:jc w:val="both"/>
        <w:rPr>
          <w:rFonts w:asciiTheme="minorHAnsi" w:hAnsiTheme="minorHAnsi" w:cstheme="minorHAnsi"/>
          <w:shd w:val="clear" w:color="auto" w:fill="FFFFFF"/>
        </w:rPr>
      </w:pPr>
      <w:r w:rsidRPr="009236CE">
        <w:tab/>
      </w:r>
      <w:r w:rsidR="00FF34B4" w:rsidRPr="000F3FD6">
        <w:rPr>
          <w:rFonts w:asciiTheme="minorHAnsi" w:hAnsiTheme="minorHAnsi" w:cstheme="minorHAnsi"/>
          <w:shd w:val="clear" w:color="auto" w:fill="FFFFFF"/>
        </w:rPr>
        <w:t>This system is planned to collect information and keep a digital record. Multiples office can manage and work on same database. Can keep the track of passes issues. They can re-print any time</w:t>
      </w:r>
    </w:p>
    <w:p w:rsidR="00D775E2" w:rsidRDefault="00FF34B4" w:rsidP="00FF34B4">
      <w:pPr>
        <w:spacing w:line="360" w:lineRule="auto"/>
        <w:jc w:val="both"/>
      </w:pPr>
      <w:r w:rsidRPr="000F3FD6">
        <w:rPr>
          <w:rFonts w:asciiTheme="minorHAnsi" w:hAnsiTheme="minorHAnsi" w:cstheme="minorHAnsi"/>
          <w:color w:val="000000"/>
        </w:rPr>
        <w:t>In CPMS we use PHP and MySQL database. This is the project which keeps records of the pass which is issue by administrative</w:t>
      </w:r>
      <w:r w:rsidR="00D775E2">
        <w:t xml:space="preserve">.  </w:t>
      </w:r>
    </w:p>
    <w:p w:rsidR="00D775E2" w:rsidRPr="00061956" w:rsidRDefault="00D775E2" w:rsidP="00D775E2">
      <w:pPr>
        <w:spacing w:line="360" w:lineRule="auto"/>
      </w:pPr>
    </w:p>
    <w:p w:rsidR="00D775E2" w:rsidRPr="00CD0E3E" w:rsidRDefault="00D775E2" w:rsidP="00D775E2">
      <w:pPr>
        <w:spacing w:line="480" w:lineRule="auto"/>
        <w:rPr>
          <w:b/>
        </w:rPr>
      </w:pPr>
      <w:r w:rsidRPr="00CD0E3E">
        <w:rPr>
          <w:b/>
        </w:rPr>
        <w:t>ADVANTAGES</w:t>
      </w:r>
    </w:p>
    <w:p w:rsidR="00D775E2" w:rsidRPr="001C6F09" w:rsidRDefault="00D775E2" w:rsidP="005762B7">
      <w:pPr>
        <w:pStyle w:val="WW-BodyTextIndent2"/>
        <w:numPr>
          <w:ilvl w:val="0"/>
          <w:numId w:val="5"/>
        </w:numPr>
        <w:spacing w:line="480" w:lineRule="auto"/>
        <w:rPr>
          <w:rFonts w:ascii="Times New Roman" w:hAnsi="Times New Roman"/>
          <w:b w:val="0"/>
          <w:bCs/>
          <w:szCs w:val="24"/>
        </w:rPr>
      </w:pPr>
      <w:r w:rsidRPr="001C6F09">
        <w:rPr>
          <w:rFonts w:ascii="Times New Roman" w:hAnsi="Times New Roman"/>
          <w:b w:val="0"/>
          <w:szCs w:val="24"/>
        </w:rPr>
        <w:t xml:space="preserve">This website provides online help </w:t>
      </w:r>
      <w:r>
        <w:rPr>
          <w:rFonts w:ascii="Times New Roman" w:hAnsi="Times New Roman"/>
          <w:b w:val="0"/>
          <w:szCs w:val="24"/>
        </w:rPr>
        <w:t xml:space="preserve">for legal queries. </w:t>
      </w:r>
      <w:r w:rsidRPr="001C6F09">
        <w:rPr>
          <w:rFonts w:ascii="Times New Roman" w:hAnsi="Times New Roman"/>
          <w:b w:val="0"/>
          <w:szCs w:val="24"/>
        </w:rPr>
        <w:t xml:space="preserve"> </w:t>
      </w:r>
    </w:p>
    <w:p w:rsidR="00D775E2" w:rsidRPr="00A524F8" w:rsidRDefault="00D775E2" w:rsidP="005762B7">
      <w:pPr>
        <w:pStyle w:val="WW-BodyTextIndent2"/>
        <w:numPr>
          <w:ilvl w:val="0"/>
          <w:numId w:val="5"/>
        </w:numPr>
        <w:spacing w:line="480" w:lineRule="auto"/>
        <w:rPr>
          <w:rFonts w:ascii="Times New Roman" w:hAnsi="Times New Roman"/>
          <w:b w:val="0"/>
          <w:bCs/>
          <w:szCs w:val="24"/>
        </w:rPr>
      </w:pPr>
      <w:r w:rsidRPr="001C6F09">
        <w:rPr>
          <w:rFonts w:ascii="Times New Roman" w:hAnsi="Times New Roman"/>
          <w:b w:val="0"/>
          <w:szCs w:val="24"/>
        </w:rPr>
        <w:t xml:space="preserve">This website helps all the users to view the </w:t>
      </w:r>
      <w:r>
        <w:rPr>
          <w:rFonts w:ascii="Times New Roman" w:hAnsi="Times New Roman"/>
          <w:b w:val="0"/>
          <w:szCs w:val="24"/>
        </w:rPr>
        <w:t>registration.</w:t>
      </w:r>
    </w:p>
    <w:p w:rsidR="002859C5" w:rsidRDefault="00D775E2" w:rsidP="005762B7">
      <w:pPr>
        <w:pStyle w:val="BodyText"/>
        <w:widowControl/>
        <w:numPr>
          <w:ilvl w:val="0"/>
          <w:numId w:val="5"/>
        </w:numPr>
        <w:suppressAutoHyphens w:val="0"/>
        <w:spacing w:line="480" w:lineRule="auto"/>
        <w:jc w:val="both"/>
      </w:pPr>
      <w:r>
        <w:t xml:space="preserve">The system is user friendly.  </w:t>
      </w:r>
    </w:p>
    <w:p w:rsidR="002859C5" w:rsidRDefault="002859C5" w:rsidP="002859C5">
      <w:pPr>
        <w:pStyle w:val="BodyText"/>
        <w:widowControl/>
        <w:suppressAutoHyphens w:val="0"/>
        <w:spacing w:line="480" w:lineRule="auto"/>
        <w:ind w:left="720"/>
        <w:jc w:val="both"/>
        <w:rPr>
          <w:b/>
          <w:sz w:val="28"/>
          <w:szCs w:val="28"/>
        </w:rPr>
      </w:pPr>
    </w:p>
    <w:p w:rsidR="00D775E2" w:rsidRPr="002859C5" w:rsidRDefault="00D775E2" w:rsidP="002859C5">
      <w:pPr>
        <w:pStyle w:val="BodyText"/>
        <w:widowControl/>
        <w:suppressAutoHyphens w:val="0"/>
        <w:spacing w:line="480" w:lineRule="auto"/>
        <w:jc w:val="both"/>
      </w:pPr>
      <w:r w:rsidRPr="002859C5">
        <w:rPr>
          <w:b/>
          <w:sz w:val="28"/>
          <w:szCs w:val="28"/>
        </w:rPr>
        <w:t>2.5 FEASIBILITY STUDY</w:t>
      </w:r>
    </w:p>
    <w:p w:rsidR="00D775E2" w:rsidRPr="009236CE" w:rsidRDefault="00D775E2" w:rsidP="002859C5">
      <w:pPr>
        <w:spacing w:line="360" w:lineRule="auto"/>
        <w:ind w:firstLine="709"/>
        <w:jc w:val="both"/>
      </w:pPr>
      <w:r w:rsidRPr="009236CE">
        <w:t>A feasibility analysis usually involves a through assessment of the operational</w:t>
      </w:r>
      <w:r>
        <w:t xml:space="preserve"> </w:t>
      </w:r>
      <w:r w:rsidRPr="009236CE">
        <w:t>(need), financial and technical aspects of a proposal. 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A feasibility study should be relatively cheap and done at the earliest possible time. Depending on the study, the decision is made whether to go ahead with a more detailed analysis.</w:t>
      </w:r>
    </w:p>
    <w:p w:rsidR="00D775E2" w:rsidRPr="009236CE" w:rsidRDefault="00D775E2" w:rsidP="00D775E2">
      <w:pPr>
        <w:spacing w:line="360" w:lineRule="auto"/>
      </w:pPr>
    </w:p>
    <w:p w:rsidR="00D775E2" w:rsidRDefault="00D775E2" w:rsidP="00D775E2">
      <w:pPr>
        <w:spacing w:line="360" w:lineRule="auto"/>
        <w:jc w:val="both"/>
      </w:pPr>
      <w:r w:rsidRPr="009236CE">
        <w:tab/>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D775E2" w:rsidRPr="009236CE" w:rsidRDefault="00D775E2" w:rsidP="00D775E2">
      <w:pPr>
        <w:spacing w:line="360" w:lineRule="auto"/>
      </w:pPr>
    </w:p>
    <w:p w:rsidR="00D775E2" w:rsidRPr="009236CE" w:rsidRDefault="00D775E2" w:rsidP="00D775E2">
      <w:pPr>
        <w:spacing w:line="360" w:lineRule="auto"/>
      </w:pPr>
    </w:p>
    <w:p w:rsidR="00D775E2" w:rsidRPr="009236CE" w:rsidRDefault="00D775E2" w:rsidP="005762B7">
      <w:pPr>
        <w:widowControl/>
        <w:numPr>
          <w:ilvl w:val="0"/>
          <w:numId w:val="2"/>
        </w:numPr>
        <w:suppressAutoHyphens w:val="0"/>
        <w:spacing w:line="360" w:lineRule="auto"/>
      </w:pPr>
      <w:r w:rsidRPr="009236CE">
        <w:t>Technical Feasibility</w:t>
      </w:r>
    </w:p>
    <w:p w:rsidR="00D775E2" w:rsidRPr="009236CE" w:rsidRDefault="00D775E2" w:rsidP="005762B7">
      <w:pPr>
        <w:widowControl/>
        <w:numPr>
          <w:ilvl w:val="0"/>
          <w:numId w:val="2"/>
        </w:numPr>
        <w:suppressAutoHyphens w:val="0"/>
        <w:spacing w:line="360" w:lineRule="auto"/>
      </w:pPr>
      <w:r w:rsidRPr="009236CE">
        <w:t>Economic Feasibility</w:t>
      </w:r>
    </w:p>
    <w:p w:rsidR="00D775E2" w:rsidRPr="009236CE" w:rsidRDefault="00D775E2" w:rsidP="005762B7">
      <w:pPr>
        <w:widowControl/>
        <w:numPr>
          <w:ilvl w:val="0"/>
          <w:numId w:val="2"/>
        </w:numPr>
        <w:suppressAutoHyphens w:val="0"/>
        <w:spacing w:line="360" w:lineRule="auto"/>
      </w:pPr>
      <w:r w:rsidRPr="009236CE">
        <w:t>Behavioral Feasibility</w:t>
      </w:r>
    </w:p>
    <w:p w:rsidR="00D775E2" w:rsidRPr="009236CE" w:rsidRDefault="00D775E2" w:rsidP="00D775E2">
      <w:pPr>
        <w:spacing w:line="360" w:lineRule="auto"/>
      </w:pPr>
    </w:p>
    <w:p w:rsidR="00D775E2" w:rsidRPr="009236CE" w:rsidRDefault="00D775E2" w:rsidP="00D775E2">
      <w:pPr>
        <w:spacing w:line="360" w:lineRule="auto"/>
        <w:rPr>
          <w:b/>
        </w:rPr>
      </w:pPr>
      <w:r>
        <w:rPr>
          <w:b/>
        </w:rPr>
        <w:t xml:space="preserve">2.5.1 </w:t>
      </w:r>
      <w:r w:rsidRPr="009236CE">
        <w:rPr>
          <w:b/>
        </w:rPr>
        <w:t>Technical Feasibility</w:t>
      </w:r>
    </w:p>
    <w:p w:rsidR="00D775E2" w:rsidRPr="009236CE" w:rsidRDefault="00D775E2" w:rsidP="00D775E2">
      <w:pPr>
        <w:spacing w:line="360" w:lineRule="auto"/>
      </w:pPr>
    </w:p>
    <w:p w:rsidR="00D775E2" w:rsidRPr="0070591F" w:rsidRDefault="00D775E2" w:rsidP="00D775E2">
      <w:pPr>
        <w:autoSpaceDE w:val="0"/>
        <w:autoSpaceDN w:val="0"/>
        <w:adjustRightInd w:val="0"/>
        <w:spacing w:line="480" w:lineRule="auto"/>
        <w:ind w:firstLine="720"/>
        <w:jc w:val="both"/>
      </w:pPr>
      <w:r w:rsidRPr="0070591F">
        <w:tab/>
        <w:t>Technical Feasibility deals with the hardware as well as software requirements. Technology is not a constraint to type system development. We have to find out whether the necessary technology, the proposed equipments have the capacity to hold the data, which is used in the project, should be checked to carryout this technical feasibility.</w:t>
      </w:r>
      <w:r>
        <w:t xml:space="preserve"> </w:t>
      </w:r>
    </w:p>
    <w:p w:rsidR="00D775E2" w:rsidRPr="0070591F" w:rsidRDefault="00D775E2" w:rsidP="002859C5">
      <w:pPr>
        <w:autoSpaceDE w:val="0"/>
        <w:autoSpaceDN w:val="0"/>
        <w:adjustRightInd w:val="0"/>
        <w:spacing w:line="480" w:lineRule="auto"/>
        <w:ind w:firstLine="360"/>
        <w:jc w:val="both"/>
      </w:pPr>
      <w:r w:rsidRPr="0070591F">
        <w:t>The technical feasibility issues usually raised during the feasibility stage of investigation includes these</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This software is running in windows 2000 Operating System, which can be easily installed.</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The hardware required is Pentium based server.</w:t>
      </w:r>
    </w:p>
    <w:p w:rsidR="00D775E2" w:rsidRPr="0070591F" w:rsidRDefault="00D775E2" w:rsidP="005762B7">
      <w:pPr>
        <w:numPr>
          <w:ilvl w:val="0"/>
          <w:numId w:val="6"/>
        </w:numPr>
        <w:suppressAutoHyphens w:val="0"/>
        <w:autoSpaceDE w:val="0"/>
        <w:autoSpaceDN w:val="0"/>
        <w:adjustRightInd w:val="0"/>
        <w:spacing w:line="480" w:lineRule="auto"/>
        <w:jc w:val="both"/>
      </w:pPr>
      <w:r w:rsidRPr="0070591F">
        <w:t>The system can be expanded.</w:t>
      </w:r>
    </w:p>
    <w:p w:rsidR="00D775E2" w:rsidRPr="009236CE" w:rsidRDefault="00D775E2" w:rsidP="00D775E2">
      <w:pPr>
        <w:spacing w:line="360" w:lineRule="auto"/>
      </w:pPr>
    </w:p>
    <w:p w:rsidR="00D775E2" w:rsidRPr="009236CE" w:rsidRDefault="00D775E2" w:rsidP="00D775E2">
      <w:pPr>
        <w:spacing w:line="360" w:lineRule="auto"/>
        <w:rPr>
          <w:b/>
        </w:rPr>
      </w:pPr>
      <w:r>
        <w:rPr>
          <w:b/>
        </w:rPr>
        <w:t xml:space="preserve">2.5.2 </w:t>
      </w:r>
      <w:r w:rsidRPr="009236CE">
        <w:rPr>
          <w:b/>
        </w:rPr>
        <w:t>Economical Feasibility</w:t>
      </w:r>
    </w:p>
    <w:p w:rsidR="00D775E2" w:rsidRPr="009236CE" w:rsidRDefault="00D775E2" w:rsidP="002859C5">
      <w:pPr>
        <w:spacing w:line="360" w:lineRule="auto"/>
        <w:ind w:firstLine="709"/>
        <w:jc w:val="both"/>
      </w:pPr>
      <w:r w:rsidRPr="009236CE">
        <w:t>This feasibility study present tangible and intangible benefits from the prefect by comparing the development and operational cost. The technique of cost benefit analysis is often used as a basis for assessing economic feasibility. This system needs some more initial investment than the existing system, but it can be justifiable that it will improve quality of service.</w:t>
      </w:r>
    </w:p>
    <w:p w:rsidR="00D775E2" w:rsidRPr="009236CE" w:rsidRDefault="00D775E2" w:rsidP="00D775E2">
      <w:pPr>
        <w:spacing w:line="360" w:lineRule="auto"/>
      </w:pPr>
    </w:p>
    <w:p w:rsidR="00D775E2" w:rsidRPr="009236CE" w:rsidRDefault="00D775E2" w:rsidP="00D775E2">
      <w:pPr>
        <w:spacing w:line="360" w:lineRule="auto"/>
      </w:pPr>
      <w:r w:rsidRPr="009236CE">
        <w:t>Thus feasibility study should center along the following points:</w:t>
      </w:r>
    </w:p>
    <w:p w:rsidR="00D775E2" w:rsidRPr="009236CE" w:rsidRDefault="00D775E2" w:rsidP="00D775E2">
      <w:pPr>
        <w:spacing w:line="360" w:lineRule="auto"/>
      </w:pPr>
    </w:p>
    <w:p w:rsidR="00D775E2" w:rsidRPr="009236CE" w:rsidRDefault="00D775E2" w:rsidP="005762B7">
      <w:pPr>
        <w:widowControl/>
        <w:numPr>
          <w:ilvl w:val="0"/>
          <w:numId w:val="3"/>
        </w:numPr>
        <w:suppressAutoHyphens w:val="0"/>
        <w:spacing w:line="360" w:lineRule="auto"/>
      </w:pPr>
      <w:r w:rsidRPr="009236CE">
        <w:lastRenderedPageBreak/>
        <w:t>Improvement resulting over the existing method in terms of accuracy, timeliness.</w:t>
      </w:r>
    </w:p>
    <w:p w:rsidR="00D775E2" w:rsidRPr="009236CE" w:rsidRDefault="00D775E2" w:rsidP="005762B7">
      <w:pPr>
        <w:widowControl/>
        <w:numPr>
          <w:ilvl w:val="0"/>
          <w:numId w:val="3"/>
        </w:numPr>
        <w:suppressAutoHyphens w:val="0"/>
        <w:spacing w:line="360" w:lineRule="auto"/>
      </w:pPr>
      <w:r w:rsidRPr="009236CE">
        <w:t>Cost comparison</w:t>
      </w:r>
    </w:p>
    <w:p w:rsidR="00D775E2" w:rsidRPr="009236CE" w:rsidRDefault="00D775E2" w:rsidP="005762B7">
      <w:pPr>
        <w:widowControl/>
        <w:numPr>
          <w:ilvl w:val="0"/>
          <w:numId w:val="3"/>
        </w:numPr>
        <w:suppressAutoHyphens w:val="0"/>
        <w:spacing w:line="360" w:lineRule="auto"/>
      </w:pPr>
      <w:r w:rsidRPr="009236CE">
        <w:t>Estimate on the life expectancy of the hardware</w:t>
      </w:r>
    </w:p>
    <w:p w:rsidR="00D775E2" w:rsidRPr="009236CE" w:rsidRDefault="00D775E2" w:rsidP="005762B7">
      <w:pPr>
        <w:widowControl/>
        <w:numPr>
          <w:ilvl w:val="0"/>
          <w:numId w:val="3"/>
        </w:numPr>
        <w:suppressAutoHyphens w:val="0"/>
        <w:spacing w:line="360" w:lineRule="auto"/>
      </w:pPr>
      <w:r w:rsidRPr="009236CE">
        <w:t>Overall objective</w:t>
      </w:r>
    </w:p>
    <w:p w:rsidR="00D775E2" w:rsidRPr="009236CE" w:rsidRDefault="00D775E2" w:rsidP="00D775E2">
      <w:pPr>
        <w:spacing w:line="360" w:lineRule="auto"/>
      </w:pPr>
      <w:r w:rsidRPr="009236CE">
        <w:t>Our project is economically feasible. It does not require much cost to be involved in the overall process. The overall objectives are in easing out the requirement processes.</w:t>
      </w:r>
    </w:p>
    <w:p w:rsidR="00D775E2" w:rsidRPr="009236CE" w:rsidRDefault="00D775E2" w:rsidP="00D775E2">
      <w:pPr>
        <w:spacing w:line="360" w:lineRule="auto"/>
      </w:pPr>
    </w:p>
    <w:p w:rsidR="00D775E2" w:rsidRDefault="00D775E2" w:rsidP="00D775E2">
      <w:pPr>
        <w:spacing w:line="360" w:lineRule="auto"/>
        <w:rPr>
          <w:b/>
        </w:rPr>
      </w:pPr>
      <w:r>
        <w:rPr>
          <w:b/>
        </w:rPr>
        <w:t xml:space="preserve">2.5.3 </w:t>
      </w:r>
      <w:r w:rsidRPr="009236CE">
        <w:rPr>
          <w:b/>
        </w:rPr>
        <w:t>Behavioral/ Operational Feasibility</w:t>
      </w:r>
    </w:p>
    <w:p w:rsidR="006F3CC4" w:rsidRPr="009236CE" w:rsidRDefault="006F3CC4" w:rsidP="00D775E2">
      <w:pPr>
        <w:spacing w:line="360" w:lineRule="auto"/>
        <w:rPr>
          <w:b/>
        </w:rPr>
      </w:pPr>
    </w:p>
    <w:p w:rsidR="00D775E2" w:rsidRPr="009236CE" w:rsidRDefault="00D775E2" w:rsidP="002859C5">
      <w:pPr>
        <w:spacing w:line="360" w:lineRule="auto"/>
        <w:ind w:firstLine="709"/>
        <w:jc w:val="both"/>
      </w:pPr>
      <w:r w:rsidRPr="009236CE">
        <w:t>This analysis involves how it will work when it is installed and the assessment of political and managerial environment in which it is implemented. People are inherently resistant to change and computers have been known to facilitate change. The new proposed system is very much useful to the useful to the users and there for it will accept broad audience from around the world.</w:t>
      </w:r>
    </w:p>
    <w:p w:rsidR="00D775E2" w:rsidRPr="009236CE" w:rsidRDefault="00D775E2" w:rsidP="00D775E2">
      <w:pPr>
        <w:spacing w:line="360" w:lineRule="auto"/>
      </w:pPr>
    </w:p>
    <w:p w:rsidR="00D775E2" w:rsidRDefault="00D775E2" w:rsidP="00D775E2">
      <w:pPr>
        <w:spacing w:line="360" w:lineRule="auto"/>
      </w:pPr>
    </w:p>
    <w:p w:rsidR="00D775E2" w:rsidRDefault="00D775E2" w:rsidP="00D775E2">
      <w:pPr>
        <w:spacing w:line="360" w:lineRule="auto"/>
      </w:pPr>
    </w:p>
    <w:p w:rsidR="00D775E2" w:rsidRDefault="00D775E2" w:rsidP="00D775E2">
      <w:pPr>
        <w:spacing w:line="360" w:lineRule="auto"/>
      </w:pPr>
    </w:p>
    <w:p w:rsidR="00D775E2" w:rsidRDefault="00D775E2" w:rsidP="00D775E2">
      <w:pPr>
        <w:spacing w:line="360" w:lineRule="auto"/>
      </w:pPr>
    </w:p>
    <w:p w:rsidR="00D775E2" w:rsidRDefault="00D775E2" w:rsidP="00D775E2">
      <w:pPr>
        <w:spacing w:line="360" w:lineRule="auto"/>
      </w:pPr>
    </w:p>
    <w:p w:rsidR="00D775E2" w:rsidRPr="009236CE" w:rsidRDefault="00D775E2" w:rsidP="00D775E2">
      <w:pPr>
        <w:spacing w:line="360" w:lineRule="auto"/>
      </w:pPr>
    </w:p>
    <w:p w:rsidR="00D775E2" w:rsidRPr="009236CE" w:rsidRDefault="00D775E2" w:rsidP="00D775E2">
      <w:pPr>
        <w:spacing w:line="360" w:lineRule="auto"/>
      </w:pPr>
    </w:p>
    <w:p w:rsidR="00D775E2" w:rsidRPr="009236CE" w:rsidRDefault="00D775E2" w:rsidP="00D775E2">
      <w:pPr>
        <w:spacing w:line="360" w:lineRule="auto"/>
      </w:pPr>
    </w:p>
    <w:p w:rsidR="00D775E2" w:rsidRPr="009236CE" w:rsidRDefault="00D775E2" w:rsidP="00D775E2">
      <w:pPr>
        <w:spacing w:line="360" w:lineRule="auto"/>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r>
        <w:rPr>
          <w:b/>
          <w:sz w:val="32"/>
          <w:szCs w:val="32"/>
        </w:rPr>
        <w:t xml:space="preserve">2.6 </w:t>
      </w:r>
      <w:r w:rsidRPr="00F327E8">
        <w:rPr>
          <w:b/>
          <w:sz w:val="32"/>
          <w:szCs w:val="32"/>
        </w:rPr>
        <w:t>PROJRCT PLANNING &amp; SCHEDULING</w:t>
      </w:r>
    </w:p>
    <w:p w:rsidR="00D775E2" w:rsidRPr="00F327E8" w:rsidRDefault="00D775E2" w:rsidP="00D775E2">
      <w:pPr>
        <w:spacing w:line="360" w:lineRule="auto"/>
        <w:rPr>
          <w:b/>
          <w:sz w:val="32"/>
          <w:szCs w:val="32"/>
        </w:rPr>
      </w:pPr>
    </w:p>
    <w:p w:rsidR="00D775E2" w:rsidRPr="00F327E8" w:rsidRDefault="00FD0967" w:rsidP="00D775E2">
      <w:pPr>
        <w:spacing w:line="360" w:lineRule="auto"/>
        <w:ind w:right="-540" w:hanging="540"/>
      </w:pPr>
      <w:r>
        <w:rPr>
          <w:noProof/>
        </w:rPr>
        <w:drawing>
          <wp:inline distT="0" distB="0" distL="0" distR="0">
            <wp:extent cx="2865120" cy="3924300"/>
            <wp:effectExtent l="0" t="0" r="0" b="0"/>
            <wp:docPr id="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2498" cy="5907536"/>
                      <a:chOff x="76200" y="685800"/>
                      <a:chExt cx="6852498" cy="5907536"/>
                    </a:xfrm>
                  </a:grpSpPr>
                  <a:pic>
                    <a:nvPicPr>
                      <a:cNvPr id="28" name="table"/>
                      <a:cNvPicPr>
                        <a:picLocks noChangeAspect="1"/>
                      </a:cNvPicPr>
                    </a:nvPicPr>
                    <a:blipFill>
                      <a:blip r:embed="rId8"/>
                      <a:stretch>
                        <a:fillRect/>
                      </a:stretch>
                    </a:blipFill>
                    <a:spPr>
                      <a:xfrm>
                        <a:off x="76200" y="685800"/>
                        <a:ext cx="6852498" cy="5907536"/>
                      </a:xfrm>
                      <a:prstGeom prst="rect">
                        <a:avLst/>
                      </a:prstGeom>
                    </a:spPr>
                  </a:pic>
                  <a:cxnSp>
                    <a:nvCxnSpPr>
                      <a:cNvPr id="7" name="Straight Connector 6"/>
                      <a:cNvCxnSpPr/>
                    </a:nvCxnSpPr>
                    <a:spPr>
                      <a:xfrm rot="5400000">
                        <a:off x="-1065949" y="3656863"/>
                        <a:ext cx="3809206" cy="226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a:off x="838200" y="19050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838200" y="3352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a:off x="838200" y="4419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rot="5400000">
                        <a:off x="800100" y="2476500"/>
                        <a:ext cx="990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a:off x="1295400" y="2209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1295400" y="2590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1295400" y="29718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a:off x="1028700" y="37719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1295400" y="3657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a:off x="1295400" y="4038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0" name="Straight Connector 29"/>
                      <a:cNvCxnSpPr/>
                    </a:nvCxnSpPr>
                    <a:spPr>
                      <a:xfrm rot="5400000">
                        <a:off x="990600" y="4876800"/>
                        <a:ext cx="6096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a:off x="1295400" y="4800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a:off x="1295400" y="5181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a:off x="838200" y="5562600"/>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rot="5400000">
                        <a:off x="1027906" y="5981700"/>
                        <a:ext cx="533400" cy="1588"/>
                      </a:xfrm>
                      <a:prstGeom prst="line">
                        <a:avLst/>
                      </a:prstGeom>
                      <a:ln cmpd="sng">
                        <a:solidFill>
                          <a:schemeClr val="tx1"/>
                        </a:solidFill>
                        <a:headEnd type="none"/>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a:off x="1295400" y="5866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a:off x="1295400" y="6247606"/>
                        <a:ext cx="228600" cy="1588"/>
                      </a:xfrm>
                      <a:prstGeom prst="straightConnector1">
                        <a:avLst/>
                      </a:prstGeom>
                      <a:ln cmpd="sng">
                        <a:solidFill>
                          <a:schemeClr val="tx1"/>
                        </a:solidFill>
                        <a:headEnd type="none"/>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r w:rsidR="00D775E2" w:rsidRPr="008C1C0C">
        <w:t xml:space="preserve"> </w:t>
      </w:r>
      <w:r>
        <w:rPr>
          <w:noProof/>
        </w:rPr>
        <w:drawing>
          <wp:inline distT="0" distB="0" distL="0" distR="0">
            <wp:extent cx="2857500" cy="3870960"/>
            <wp:effectExtent l="0" t="0" r="0" b="0"/>
            <wp:docPr id="3"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2845" cy="6108721"/>
                      <a:chOff x="1143000" y="457200"/>
                      <a:chExt cx="6242845" cy="6108721"/>
                    </a:xfrm>
                  </a:grpSpPr>
                  <a:pic>
                    <a:nvPicPr>
                      <a:cNvPr id="29" name="table"/>
                      <a:cNvPicPr>
                        <a:picLocks noChangeAspect="1"/>
                      </a:cNvPicPr>
                    </a:nvPicPr>
                    <a:blipFill>
                      <a:blip r:embed="rId9"/>
                      <a:stretch>
                        <a:fillRect/>
                      </a:stretch>
                    </a:blipFill>
                    <a:spPr>
                      <a:xfrm>
                        <a:off x="1143000" y="457200"/>
                        <a:ext cx="6242845" cy="6108721"/>
                      </a:xfrm>
                      <a:prstGeom prst="rect">
                        <a:avLst/>
                      </a:prstGeom>
                    </a:spPr>
                  </a:pic>
                  <a:sp>
                    <a:nvSpPr>
                      <a:cNvPr id="15" name="Left-Right Arrow 14"/>
                      <a:cNvSpPr/>
                    </a:nvSpPr>
                    <a:spPr>
                      <a:xfrm>
                        <a:off x="1219200" y="1295400"/>
                        <a:ext cx="60198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Left-Right Arrow 15"/>
                      <a:cNvSpPr/>
                    </a:nvSpPr>
                    <a:spPr>
                      <a:xfrm rot="10800000" flipV="1">
                        <a:off x="1219200" y="1676400"/>
                        <a:ext cx="10668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1219200" y="2057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Left-Right Arrow 17"/>
                      <a:cNvSpPr/>
                    </a:nvSpPr>
                    <a:spPr>
                      <a:xfrm>
                        <a:off x="1447800" y="2438400"/>
                        <a:ext cx="3810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Left-Right Arrow 18"/>
                      <a:cNvSpPr/>
                    </a:nvSpPr>
                    <a:spPr>
                      <a:xfrm>
                        <a:off x="1676400" y="28194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Left-Right Arrow 19"/>
                      <a:cNvSpPr/>
                    </a:nvSpPr>
                    <a:spPr>
                      <a:xfrm rot="10800000" flipV="1">
                        <a:off x="2057399" y="3200400"/>
                        <a:ext cx="16001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Left-Right Arrow 20"/>
                      <a:cNvSpPr/>
                    </a:nvSpPr>
                    <a:spPr>
                      <a:xfrm rot="10800000" flipV="1">
                        <a:off x="2057399" y="3581400"/>
                        <a:ext cx="990599"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Left-Right Arrow 21"/>
                      <a:cNvSpPr/>
                    </a:nvSpPr>
                    <a:spPr>
                      <a:xfrm>
                        <a:off x="2971800" y="38862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Left-Right Arrow 22"/>
                      <a:cNvSpPr/>
                    </a:nvSpPr>
                    <a:spPr>
                      <a:xfrm rot="10800000" flipV="1">
                        <a:off x="3581398" y="4267200"/>
                        <a:ext cx="2514601"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Left-Right Arrow 23"/>
                      <a:cNvSpPr/>
                    </a:nvSpPr>
                    <a:spPr>
                      <a:xfrm rot="10800000" flipV="1">
                        <a:off x="3581399" y="4648200"/>
                        <a:ext cx="1371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Left-Right Arrow 24"/>
                      <a:cNvSpPr/>
                    </a:nvSpPr>
                    <a:spPr>
                      <a:xfrm rot="10800000" flipV="1">
                        <a:off x="4876800" y="5029200"/>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Left-Right Arrow 25"/>
                      <a:cNvSpPr/>
                    </a:nvSpPr>
                    <a:spPr>
                      <a:xfrm rot="10800000" flipV="1">
                        <a:off x="6019800" y="5333999"/>
                        <a:ext cx="12192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Left-Right Arrow 26"/>
                      <a:cNvSpPr/>
                    </a:nvSpPr>
                    <a:spPr>
                      <a:xfrm>
                        <a:off x="6019800" y="5715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Left-Right Arrow 27"/>
                      <a:cNvSpPr/>
                    </a:nvSpPr>
                    <a:spPr>
                      <a:xfrm>
                        <a:off x="6629400" y="6096000"/>
                        <a:ext cx="609600" cy="228600"/>
                      </a:xfrm>
                      <a:prstGeom prst="leftRightArrow">
                        <a:avLst/>
                      </a:prstGeom>
                      <a:solidFill>
                        <a:schemeClr val="tx1">
                          <a:lumMod val="65000"/>
                          <a:lumOff val="35000"/>
                        </a:schemeClr>
                      </a:solidFill>
                      <a:ln>
                        <a:solidFill>
                          <a:schemeClr val="tx1">
                            <a:lumMod val="65000"/>
                            <a:lumOff val="3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tx1">
                                <a:lumMod val="65000"/>
                                <a:lumOff val="35000"/>
                              </a:schemeClr>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D775E2" w:rsidRDefault="00D775E2" w:rsidP="00D775E2">
      <w:pPr>
        <w:spacing w:line="360" w:lineRule="auto"/>
        <w:rPr>
          <w:b/>
          <w:sz w:val="32"/>
          <w:szCs w:val="32"/>
        </w:rPr>
      </w:pPr>
    </w:p>
    <w:p w:rsidR="00F770C0" w:rsidRDefault="00F770C0" w:rsidP="00D775E2">
      <w:pPr>
        <w:spacing w:line="360" w:lineRule="auto"/>
        <w:rPr>
          <w:b/>
          <w:sz w:val="32"/>
          <w:szCs w:val="32"/>
        </w:rPr>
      </w:pPr>
    </w:p>
    <w:p w:rsidR="00D775E2" w:rsidRPr="00591A41" w:rsidRDefault="00D775E2" w:rsidP="005762B7">
      <w:pPr>
        <w:pStyle w:val="ListParagraph"/>
        <w:widowControl/>
        <w:numPr>
          <w:ilvl w:val="1"/>
          <w:numId w:val="9"/>
        </w:numPr>
        <w:suppressAutoHyphens w:val="0"/>
        <w:spacing w:line="360" w:lineRule="auto"/>
        <w:ind w:left="540" w:hanging="540"/>
        <w:contextualSpacing/>
        <w:rPr>
          <w:b/>
          <w:sz w:val="32"/>
          <w:szCs w:val="32"/>
        </w:rPr>
      </w:pPr>
      <w:r w:rsidRPr="00591A41">
        <w:rPr>
          <w:b/>
          <w:sz w:val="32"/>
          <w:szCs w:val="32"/>
        </w:rPr>
        <w:t>SOFTWARE ENGINEERING PARADIGM APPLIED</w:t>
      </w:r>
    </w:p>
    <w:p w:rsidR="00D775E2" w:rsidRPr="00A31D27" w:rsidRDefault="00FD0967" w:rsidP="00D775E2">
      <w:pPr>
        <w:spacing w:line="360" w:lineRule="auto"/>
        <w:ind w:left="360"/>
        <w:rPr>
          <w:sz w:val="32"/>
          <w:szCs w:val="32"/>
        </w:rPr>
      </w:pPr>
      <w:r>
        <w:rPr>
          <w:noProof/>
          <w:sz w:val="32"/>
          <w:szCs w:val="32"/>
        </w:rPr>
        <w:drawing>
          <wp:inline distT="0" distB="0" distL="0" distR="0">
            <wp:extent cx="5737860" cy="6598920"/>
            <wp:effectExtent l="19050" t="0" r="0" b="0"/>
            <wp:docPr id="4" name="Picture 1" descr="waterfall_model_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_model_problems.png"/>
                    <pic:cNvPicPr>
                      <a:picLocks noChangeAspect="1" noChangeArrowheads="1"/>
                    </pic:cNvPicPr>
                  </pic:nvPicPr>
                  <pic:blipFill>
                    <a:blip r:embed="rId10"/>
                    <a:srcRect/>
                    <a:stretch>
                      <a:fillRect/>
                    </a:stretch>
                  </pic:blipFill>
                  <pic:spPr bwMode="auto">
                    <a:xfrm>
                      <a:off x="0" y="0"/>
                      <a:ext cx="5737860" cy="6598920"/>
                    </a:xfrm>
                    <a:prstGeom prst="rect">
                      <a:avLst/>
                    </a:prstGeom>
                    <a:noFill/>
                    <a:ln w="9525">
                      <a:noFill/>
                      <a:miter lim="800000"/>
                      <a:headEnd/>
                      <a:tailEnd/>
                    </a:ln>
                  </pic:spPr>
                </pic:pic>
              </a:graphicData>
            </a:graphic>
          </wp:inline>
        </w:drawing>
      </w:r>
    </w:p>
    <w:p w:rsidR="00D775E2" w:rsidRDefault="00D775E2" w:rsidP="00D775E2">
      <w:pPr>
        <w:rPr>
          <w:b/>
          <w:sz w:val="32"/>
          <w:szCs w:val="32"/>
        </w:rPr>
      </w:pPr>
    </w:p>
    <w:p w:rsidR="00D775E2" w:rsidRDefault="00D775E2" w:rsidP="00D775E2">
      <w:pPr>
        <w:rPr>
          <w:b/>
          <w:sz w:val="32"/>
          <w:szCs w:val="32"/>
        </w:rPr>
      </w:pPr>
    </w:p>
    <w:p w:rsidR="00D46D88" w:rsidRDefault="00D46D88" w:rsidP="00D775E2">
      <w:pPr>
        <w:rPr>
          <w:b/>
          <w:sz w:val="32"/>
          <w:szCs w:val="32"/>
        </w:rPr>
      </w:pPr>
    </w:p>
    <w:p w:rsidR="006F3CC4" w:rsidRDefault="006F3CC4" w:rsidP="00D775E2">
      <w:pPr>
        <w:rPr>
          <w:b/>
          <w:sz w:val="32"/>
          <w:szCs w:val="32"/>
        </w:rPr>
      </w:pPr>
    </w:p>
    <w:p w:rsidR="00D775E2" w:rsidRDefault="00D775E2" w:rsidP="00D775E2">
      <w:pPr>
        <w:rPr>
          <w:b/>
          <w:u w:val="single"/>
        </w:rPr>
      </w:pPr>
      <w:r w:rsidRPr="00685DB3">
        <w:rPr>
          <w:b/>
          <w:u w:val="single"/>
        </w:rPr>
        <w:t>Waterfall Model</w:t>
      </w:r>
    </w:p>
    <w:p w:rsidR="00D46D88" w:rsidRPr="00685DB3" w:rsidRDefault="00D46D88" w:rsidP="00D775E2">
      <w:pPr>
        <w:rPr>
          <w:b/>
          <w:u w:val="single"/>
        </w:rPr>
      </w:pPr>
    </w:p>
    <w:p w:rsidR="00D775E2" w:rsidRDefault="00D775E2" w:rsidP="00D775E2">
      <w:pPr>
        <w:ind w:firstLine="720"/>
      </w:pPr>
      <w:r w:rsidRPr="00685DB3">
        <w:t>The waterfall model derivers its name due to the cascading effect from one phase to the other as is illustrated in above figure. In this model each phase well define starting and ending point, with identifiable deliveries to the next phase. Note that this model is sometime referred to as the linear sequential  model or the software life cycle model. The water fall diagram is basically divided into following 5 models.</w:t>
      </w:r>
    </w:p>
    <w:p w:rsidR="00D46D88" w:rsidRPr="00685DB3" w:rsidRDefault="00D46D88" w:rsidP="00D775E2">
      <w:pPr>
        <w:ind w:firstLine="720"/>
      </w:pP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Requirement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Design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Implementation </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Verification</w:t>
      </w:r>
    </w:p>
    <w:p w:rsidR="00D775E2" w:rsidRPr="00685DB3" w:rsidRDefault="00D775E2" w:rsidP="005762B7">
      <w:pPr>
        <w:pStyle w:val="ListParagraph"/>
        <w:widowControl/>
        <w:numPr>
          <w:ilvl w:val="5"/>
          <w:numId w:val="7"/>
        </w:numPr>
        <w:suppressAutoHyphens w:val="0"/>
        <w:spacing w:after="200" w:line="276" w:lineRule="auto"/>
        <w:contextualSpacing/>
        <w:rPr>
          <w:b/>
        </w:rPr>
      </w:pPr>
      <w:r w:rsidRPr="00685DB3">
        <w:rPr>
          <w:b/>
        </w:rPr>
        <w:t xml:space="preserve">Maintenance </w:t>
      </w:r>
    </w:p>
    <w:p w:rsidR="00D775E2" w:rsidRPr="00685DB3" w:rsidRDefault="00D775E2" w:rsidP="00D775E2">
      <w:pPr>
        <w:pStyle w:val="ListParagraph"/>
        <w:ind w:left="2160"/>
        <w:rPr>
          <w:b/>
        </w:rPr>
      </w:pPr>
    </w:p>
    <w:p w:rsidR="00D775E2" w:rsidRDefault="00D775E2" w:rsidP="00D775E2">
      <w:pPr>
        <w:pStyle w:val="ListParagraph"/>
        <w:rPr>
          <w:b/>
          <w:u w:val="single"/>
        </w:rPr>
      </w:pPr>
    </w:p>
    <w:p w:rsidR="00D775E2" w:rsidRDefault="00D775E2" w:rsidP="005762B7">
      <w:pPr>
        <w:pStyle w:val="ListParagraph"/>
        <w:widowControl/>
        <w:numPr>
          <w:ilvl w:val="1"/>
          <w:numId w:val="7"/>
        </w:numPr>
        <w:suppressAutoHyphens w:val="0"/>
        <w:spacing w:after="200" w:line="276" w:lineRule="auto"/>
        <w:contextualSpacing/>
        <w:rPr>
          <w:b/>
          <w:u w:val="single"/>
        </w:rPr>
      </w:pPr>
      <w:r w:rsidRPr="00685DB3">
        <w:rPr>
          <w:b/>
          <w:u w:val="single"/>
        </w:rPr>
        <w:t>Requirement:-</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In the requirement phase the need to create the application is specified. What is the need of the system is defined. What information to be feeder to create the application will come under the requirement phase?</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Design: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After the requirement phase the next phase is the Design phase where the application is designed according to the forms and other modules created. This phase is much important phase because it will structure the layout of your application.</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Implementation: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Implementation is the process of having a system personnel phase check out and put new equipment into use, train users, install new application and construct any file of data need to use it.</w:t>
      </w:r>
    </w:p>
    <w:p w:rsidR="00D46D88" w:rsidRPr="00685DB3" w:rsidRDefault="00D46D88" w:rsidP="00D775E2">
      <w:pPr>
        <w:pStyle w:val="ListParagraph"/>
        <w:ind w:firstLine="720"/>
        <w:rPr>
          <w:b/>
        </w:rPr>
      </w:pPr>
    </w:p>
    <w:p w:rsidR="00D775E2" w:rsidRDefault="00D775E2" w:rsidP="005762B7">
      <w:pPr>
        <w:pStyle w:val="ListParagraph"/>
        <w:widowControl/>
        <w:numPr>
          <w:ilvl w:val="1"/>
          <w:numId w:val="8"/>
        </w:numPr>
        <w:suppressAutoHyphens w:val="0"/>
        <w:spacing w:after="200" w:line="276" w:lineRule="auto"/>
        <w:contextualSpacing/>
        <w:rPr>
          <w:b/>
          <w:u w:val="single"/>
        </w:rPr>
      </w:pPr>
      <w:r w:rsidRPr="00685DB3">
        <w:rPr>
          <w:b/>
          <w:u w:val="single"/>
        </w:rPr>
        <w:t>Verification:</w:t>
      </w:r>
    </w:p>
    <w:p w:rsidR="00D46D88" w:rsidRPr="00685DB3" w:rsidRDefault="00D46D88" w:rsidP="00D46D88">
      <w:pPr>
        <w:pStyle w:val="ListParagraph"/>
        <w:widowControl/>
        <w:suppressAutoHyphens w:val="0"/>
        <w:spacing w:after="200" w:line="276" w:lineRule="auto"/>
        <w:contextualSpacing/>
        <w:rPr>
          <w:b/>
          <w:u w:val="single"/>
        </w:rPr>
      </w:pPr>
    </w:p>
    <w:p w:rsidR="00D775E2" w:rsidRDefault="00D775E2" w:rsidP="00D775E2">
      <w:pPr>
        <w:pStyle w:val="ListParagraph"/>
        <w:ind w:firstLine="720"/>
      </w:pPr>
      <w:r w:rsidRPr="00685DB3">
        <w:t>After the whole application is being the developed the main phase is the verification phase where the whole application tested and verified to check the whole application.</w:t>
      </w:r>
    </w:p>
    <w:p w:rsidR="00D46D88" w:rsidRPr="00685DB3" w:rsidRDefault="00D46D88" w:rsidP="00D775E2">
      <w:pPr>
        <w:pStyle w:val="ListParagraph"/>
        <w:ind w:firstLine="720"/>
        <w:rPr>
          <w:b/>
        </w:rPr>
      </w:pPr>
    </w:p>
    <w:p w:rsidR="00D46D88" w:rsidRPr="00D46D88" w:rsidRDefault="00D775E2" w:rsidP="00D46D88">
      <w:pPr>
        <w:pStyle w:val="ListParagraph"/>
        <w:widowControl/>
        <w:numPr>
          <w:ilvl w:val="1"/>
          <w:numId w:val="8"/>
        </w:numPr>
        <w:suppressAutoHyphens w:val="0"/>
        <w:spacing w:after="200" w:line="276" w:lineRule="auto"/>
        <w:contextualSpacing/>
        <w:rPr>
          <w:b/>
          <w:u w:val="single"/>
        </w:rPr>
      </w:pPr>
      <w:r w:rsidRPr="00685DB3">
        <w:rPr>
          <w:b/>
          <w:u w:val="single"/>
        </w:rPr>
        <w:t>Maintenance:</w:t>
      </w:r>
    </w:p>
    <w:p w:rsidR="00D775E2" w:rsidRPr="00685DB3" w:rsidRDefault="00D775E2" w:rsidP="00D775E2">
      <w:pPr>
        <w:pStyle w:val="ListParagraph"/>
        <w:ind w:firstLine="720"/>
      </w:pPr>
      <w:r w:rsidRPr="00685DB3">
        <w:lastRenderedPageBreak/>
        <w:t xml:space="preserve">After the successful verification of the application the main phase is the maintenance phase where the application needs to be maintained for its successful operation in future. </w:t>
      </w:r>
    </w:p>
    <w:p w:rsidR="00D775E2" w:rsidRDefault="00D775E2" w:rsidP="00D775E2">
      <w:pPr>
        <w:spacing w:line="360" w:lineRule="auto"/>
        <w:rPr>
          <w:b/>
        </w:rPr>
      </w:pPr>
    </w:p>
    <w:p w:rsidR="00AE0E4A" w:rsidRDefault="00AE0E4A" w:rsidP="00D775E2">
      <w:pPr>
        <w:spacing w:line="360" w:lineRule="auto"/>
        <w:rPr>
          <w:b/>
        </w:rPr>
      </w:pPr>
    </w:p>
    <w:p w:rsidR="00AE0E4A" w:rsidRPr="00685DB3" w:rsidRDefault="00AE0E4A" w:rsidP="00D775E2">
      <w:pPr>
        <w:spacing w:line="360" w:lineRule="auto"/>
        <w:rPr>
          <w:b/>
        </w:rPr>
      </w:pPr>
    </w:p>
    <w:p w:rsidR="002859C5" w:rsidRDefault="002859C5" w:rsidP="002859C5">
      <w:pPr>
        <w:tabs>
          <w:tab w:val="left" w:pos="6165"/>
        </w:tabs>
        <w:rPr>
          <w:b/>
          <w:sz w:val="32"/>
          <w:szCs w:val="32"/>
        </w:rPr>
      </w:pPr>
      <w:r>
        <w:rPr>
          <w:b/>
          <w:sz w:val="32"/>
          <w:szCs w:val="32"/>
        </w:rPr>
        <w:t xml:space="preserve">3. </w:t>
      </w:r>
      <w:r w:rsidRPr="00772CBF">
        <w:rPr>
          <w:b/>
          <w:sz w:val="32"/>
          <w:szCs w:val="32"/>
        </w:rPr>
        <w:t>SYSTEM SPECIFICATIONS</w:t>
      </w:r>
    </w:p>
    <w:p w:rsidR="002859C5" w:rsidRPr="00772CBF" w:rsidRDefault="002859C5" w:rsidP="002859C5">
      <w:pPr>
        <w:tabs>
          <w:tab w:val="left" w:pos="6165"/>
        </w:tabs>
        <w:rPr>
          <w:b/>
          <w:sz w:val="32"/>
          <w:szCs w:val="32"/>
        </w:rPr>
      </w:pPr>
    </w:p>
    <w:p w:rsidR="002859C5" w:rsidRDefault="002859C5" w:rsidP="002859C5">
      <w:pPr>
        <w:ind w:firstLine="360"/>
        <w:rPr>
          <w:b/>
          <w:sz w:val="28"/>
          <w:szCs w:val="28"/>
        </w:rPr>
      </w:pPr>
      <w:r>
        <w:rPr>
          <w:b/>
          <w:sz w:val="28"/>
          <w:szCs w:val="28"/>
        </w:rPr>
        <w:t xml:space="preserve">3.1 </w:t>
      </w:r>
      <w:r w:rsidRPr="009236CE">
        <w:rPr>
          <w:b/>
          <w:sz w:val="28"/>
          <w:szCs w:val="28"/>
        </w:rPr>
        <w:t>HARDWARE DESCRIPTION</w:t>
      </w:r>
    </w:p>
    <w:p w:rsidR="00D46D88" w:rsidRPr="009236CE" w:rsidRDefault="00D46D88" w:rsidP="002859C5">
      <w:pPr>
        <w:ind w:firstLine="360"/>
        <w:rPr>
          <w:b/>
          <w:sz w:val="28"/>
          <w:szCs w:val="28"/>
        </w:rPr>
      </w:pPr>
    </w:p>
    <w:p w:rsidR="002859C5" w:rsidRPr="009236CE" w:rsidRDefault="002859C5" w:rsidP="002859C5">
      <w:pPr>
        <w:spacing w:line="360" w:lineRule="auto"/>
      </w:pPr>
      <w:r w:rsidRPr="009236CE">
        <w:tab/>
        <w:t>The selection of hardware is very important in the existence and proper working of any software. When selecting hardware, the size and requirements are also important.</w:t>
      </w:r>
    </w:p>
    <w:p w:rsidR="002859C5" w:rsidRPr="009236CE" w:rsidRDefault="002859C5" w:rsidP="002859C5">
      <w:pPr>
        <w:spacing w:line="360" w:lineRule="auto"/>
      </w:pPr>
    </w:p>
    <w:p w:rsidR="002859C5" w:rsidRPr="009236CE" w:rsidRDefault="002859C5" w:rsidP="002859C5">
      <w:pPr>
        <w:spacing w:line="360" w:lineRule="auto"/>
      </w:pPr>
      <w:r w:rsidRPr="009236CE">
        <w:t>Minimum Requirements:</w:t>
      </w:r>
    </w:p>
    <w:p w:rsidR="002859C5" w:rsidRPr="009236CE" w:rsidRDefault="002859C5" w:rsidP="002859C5">
      <w:pPr>
        <w:spacing w:line="360" w:lineRule="auto"/>
      </w:pPr>
      <w:r w:rsidRPr="009236CE">
        <w:tab/>
        <w:t>Processor</w:t>
      </w:r>
      <w:r w:rsidRPr="009236CE">
        <w:tab/>
      </w:r>
      <w:r w:rsidRPr="009236CE">
        <w:tab/>
        <w:t>:</w:t>
      </w:r>
      <w:r w:rsidRPr="009236CE">
        <w:tab/>
        <w:t>Pentium II class, 450MHz</w:t>
      </w:r>
    </w:p>
    <w:p w:rsidR="002859C5" w:rsidRPr="009236CE" w:rsidRDefault="002859C5" w:rsidP="002859C5">
      <w:pPr>
        <w:spacing w:line="360" w:lineRule="auto"/>
      </w:pPr>
      <w:r w:rsidRPr="009236CE">
        <w:tab/>
        <w:t>RAM</w:t>
      </w:r>
      <w:r w:rsidRPr="009236CE">
        <w:tab/>
      </w:r>
      <w:r w:rsidRPr="009236CE">
        <w:tab/>
      </w:r>
      <w:r w:rsidRPr="009236CE">
        <w:tab/>
        <w:t>:</w:t>
      </w:r>
      <w:r w:rsidRPr="009236CE">
        <w:tab/>
        <w:t>128MB</w:t>
      </w:r>
    </w:p>
    <w:p w:rsidR="002859C5" w:rsidRPr="009236CE" w:rsidRDefault="002859C5" w:rsidP="002859C5">
      <w:pPr>
        <w:spacing w:line="360" w:lineRule="auto"/>
      </w:pPr>
      <w:r w:rsidRPr="009236CE">
        <w:tab/>
        <w:t>Hard Disk Drive</w:t>
      </w:r>
      <w:r w:rsidRPr="009236CE">
        <w:tab/>
        <w:t>:</w:t>
      </w:r>
      <w:r w:rsidRPr="009236CE">
        <w:tab/>
        <w:t>3GB</w:t>
      </w:r>
    </w:p>
    <w:p w:rsidR="002859C5" w:rsidRPr="009236CE" w:rsidRDefault="002859C5" w:rsidP="002859C5">
      <w:pPr>
        <w:spacing w:line="360" w:lineRule="auto"/>
      </w:pPr>
      <w:r w:rsidRPr="009236CE">
        <w:tab/>
        <w:t>Video</w:t>
      </w:r>
      <w:r w:rsidRPr="009236CE">
        <w:tab/>
      </w:r>
      <w:r w:rsidRPr="009236CE">
        <w:tab/>
      </w:r>
      <w:r w:rsidRPr="009236CE">
        <w:tab/>
        <w:t>:</w:t>
      </w:r>
      <w:r w:rsidRPr="009236CE">
        <w:tab/>
        <w:t>800X600, 256 colors</w:t>
      </w:r>
    </w:p>
    <w:p w:rsidR="002859C5" w:rsidRPr="009236CE" w:rsidRDefault="002859C5" w:rsidP="002859C5">
      <w:pPr>
        <w:spacing w:line="360" w:lineRule="auto"/>
      </w:pPr>
      <w:r w:rsidRPr="009236CE">
        <w:tab/>
        <w:t>CD-ROM</w:t>
      </w:r>
      <w:r w:rsidRPr="009236CE">
        <w:tab/>
      </w:r>
      <w:r w:rsidRPr="009236CE">
        <w:tab/>
        <w:t>:</w:t>
      </w:r>
      <w:r w:rsidRPr="009236CE">
        <w:tab/>
        <w:t>Required</w:t>
      </w:r>
    </w:p>
    <w:p w:rsidR="002859C5" w:rsidRPr="009236CE" w:rsidRDefault="002859C5" w:rsidP="002859C5">
      <w:pPr>
        <w:spacing w:line="360" w:lineRule="auto"/>
      </w:pPr>
    </w:p>
    <w:p w:rsidR="002859C5" w:rsidRPr="009236CE" w:rsidRDefault="002859C5" w:rsidP="002859C5">
      <w:pPr>
        <w:spacing w:line="360" w:lineRule="auto"/>
      </w:pPr>
      <w:r w:rsidRPr="009236CE">
        <w:t>The proposed System is developed on:</w:t>
      </w:r>
    </w:p>
    <w:p w:rsidR="002859C5" w:rsidRPr="009236CE" w:rsidRDefault="002859C5" w:rsidP="002859C5">
      <w:pPr>
        <w:spacing w:line="360" w:lineRule="auto"/>
      </w:pPr>
      <w:r w:rsidRPr="009236CE">
        <w:tab/>
        <w:t>Processor</w:t>
      </w:r>
      <w:r w:rsidRPr="009236CE">
        <w:tab/>
      </w:r>
      <w:r w:rsidRPr="009236CE">
        <w:tab/>
        <w:t>:</w:t>
      </w:r>
      <w:r w:rsidRPr="009236CE">
        <w:tab/>
        <w:t>INTEL Pentium 4</w:t>
      </w:r>
    </w:p>
    <w:p w:rsidR="002859C5" w:rsidRPr="009236CE" w:rsidRDefault="002859C5" w:rsidP="002859C5">
      <w:pPr>
        <w:spacing w:line="360" w:lineRule="auto"/>
      </w:pPr>
      <w:r w:rsidRPr="009236CE">
        <w:tab/>
        <w:t>RAM</w:t>
      </w:r>
      <w:r w:rsidRPr="009236CE">
        <w:tab/>
      </w:r>
      <w:r w:rsidRPr="009236CE">
        <w:tab/>
      </w:r>
      <w:r w:rsidRPr="009236CE">
        <w:tab/>
        <w:t>:</w:t>
      </w:r>
      <w:r w:rsidRPr="009236CE">
        <w:tab/>
        <w:t>512MB</w:t>
      </w:r>
    </w:p>
    <w:p w:rsidR="002859C5" w:rsidRPr="009236CE" w:rsidRDefault="002859C5" w:rsidP="002859C5">
      <w:pPr>
        <w:spacing w:line="360" w:lineRule="auto"/>
      </w:pPr>
      <w:r w:rsidRPr="009236CE">
        <w:tab/>
        <w:t>Hard Disk Drive</w:t>
      </w:r>
      <w:r w:rsidRPr="009236CE">
        <w:tab/>
        <w:t>:</w:t>
      </w:r>
      <w:r w:rsidRPr="009236CE">
        <w:tab/>
        <w:t>40GB</w:t>
      </w:r>
    </w:p>
    <w:p w:rsidR="002859C5" w:rsidRPr="009236CE" w:rsidRDefault="002859C5" w:rsidP="002859C5">
      <w:pPr>
        <w:spacing w:line="360" w:lineRule="auto"/>
      </w:pPr>
      <w:r w:rsidRPr="009236CE">
        <w:tab/>
        <w:t>Key Board</w:t>
      </w:r>
      <w:r w:rsidRPr="009236CE">
        <w:tab/>
      </w:r>
      <w:r w:rsidRPr="009236CE">
        <w:tab/>
        <w:t>:</w:t>
      </w:r>
      <w:r w:rsidRPr="009236CE">
        <w:tab/>
        <w:t>Standard 101/102 or Digi Sync Family</w:t>
      </w:r>
    </w:p>
    <w:p w:rsidR="002859C5" w:rsidRPr="009236CE" w:rsidRDefault="002859C5" w:rsidP="002859C5">
      <w:pPr>
        <w:spacing w:line="360" w:lineRule="auto"/>
      </w:pPr>
      <w:r w:rsidRPr="009236CE">
        <w:tab/>
        <w:t>Monitor</w:t>
      </w:r>
      <w:r w:rsidRPr="009236CE">
        <w:tab/>
      </w:r>
      <w:r w:rsidRPr="009236CE">
        <w:tab/>
        <w:t>:</w:t>
      </w:r>
      <w:r w:rsidRPr="009236CE">
        <w:tab/>
        <w:t>Display Panel (1024 X 764)</w:t>
      </w:r>
    </w:p>
    <w:p w:rsidR="002859C5" w:rsidRPr="009236CE" w:rsidRDefault="002859C5" w:rsidP="002859C5">
      <w:pPr>
        <w:spacing w:line="360" w:lineRule="auto"/>
      </w:pPr>
      <w:r w:rsidRPr="009236CE">
        <w:tab/>
        <w:t>Display Adapter</w:t>
      </w:r>
      <w:r w:rsidRPr="009236CE">
        <w:tab/>
        <w:t>:</w:t>
      </w:r>
      <w:r w:rsidRPr="009236CE">
        <w:tab/>
        <w:t>Trident Super VGA</w:t>
      </w:r>
    </w:p>
    <w:p w:rsidR="002859C5" w:rsidRPr="009236CE" w:rsidRDefault="002859C5" w:rsidP="002859C5">
      <w:pPr>
        <w:spacing w:line="360" w:lineRule="auto"/>
      </w:pPr>
      <w:r w:rsidRPr="009236CE">
        <w:tab/>
        <w:t>Network Adapter</w:t>
      </w:r>
      <w:r w:rsidRPr="009236CE">
        <w:tab/>
        <w:t>:</w:t>
      </w:r>
      <w:r w:rsidRPr="009236CE">
        <w:tab/>
        <w:t>SMC Ethernet Card Elite 16 Ultra</w:t>
      </w:r>
    </w:p>
    <w:p w:rsidR="002859C5" w:rsidRPr="009236CE" w:rsidRDefault="002859C5" w:rsidP="002859C5">
      <w:pPr>
        <w:spacing w:line="360" w:lineRule="auto"/>
      </w:pPr>
      <w:r w:rsidRPr="009236CE">
        <w:tab/>
        <w:t>Mouse</w:t>
      </w:r>
      <w:r w:rsidRPr="009236CE">
        <w:tab/>
      </w:r>
      <w:r w:rsidRPr="009236CE">
        <w:tab/>
      </w:r>
      <w:r w:rsidRPr="009236CE">
        <w:tab/>
        <w:t>:</w:t>
      </w:r>
      <w:r w:rsidRPr="009236CE">
        <w:tab/>
        <w:t>Logitech Serial Mouse</w:t>
      </w:r>
    </w:p>
    <w:p w:rsidR="002859C5" w:rsidRDefault="002859C5" w:rsidP="002859C5">
      <w:pPr>
        <w:spacing w:line="360" w:lineRule="auto"/>
      </w:pPr>
    </w:p>
    <w:p w:rsidR="002859C5" w:rsidRPr="009236CE" w:rsidRDefault="002859C5" w:rsidP="002859C5">
      <w:pPr>
        <w:spacing w:line="360" w:lineRule="auto"/>
        <w:rPr>
          <w:b/>
          <w:sz w:val="28"/>
          <w:szCs w:val="28"/>
        </w:rPr>
      </w:pPr>
      <w:r>
        <w:rPr>
          <w:b/>
          <w:sz w:val="28"/>
          <w:szCs w:val="28"/>
        </w:rPr>
        <w:t xml:space="preserve">3.2 </w:t>
      </w:r>
      <w:r w:rsidRPr="009236CE">
        <w:rPr>
          <w:b/>
          <w:sz w:val="28"/>
          <w:szCs w:val="28"/>
        </w:rPr>
        <w:t>SOF</w:t>
      </w:r>
      <w:r>
        <w:rPr>
          <w:b/>
          <w:sz w:val="28"/>
          <w:szCs w:val="28"/>
        </w:rPr>
        <w:t xml:space="preserve">TWARE </w:t>
      </w:r>
      <w:r w:rsidRPr="009236CE">
        <w:rPr>
          <w:b/>
          <w:sz w:val="28"/>
          <w:szCs w:val="28"/>
        </w:rPr>
        <w:t>DESCRIPTION</w:t>
      </w:r>
    </w:p>
    <w:p w:rsidR="00D46D88" w:rsidRDefault="002859C5" w:rsidP="002859C5">
      <w:pPr>
        <w:spacing w:line="360" w:lineRule="auto"/>
      </w:pPr>
      <w:r w:rsidRPr="009236CE">
        <w:tab/>
      </w:r>
    </w:p>
    <w:p w:rsidR="002859C5" w:rsidRPr="009236CE" w:rsidRDefault="002859C5" w:rsidP="002859C5">
      <w:pPr>
        <w:spacing w:line="360" w:lineRule="auto"/>
      </w:pPr>
      <w:r w:rsidRPr="009236CE">
        <w:t>Operating System</w:t>
      </w:r>
      <w:r w:rsidRPr="009236CE">
        <w:tab/>
      </w:r>
      <w:r w:rsidR="005D757F">
        <w:t xml:space="preserve">           </w:t>
      </w:r>
      <w:r w:rsidRPr="009236CE">
        <w:t>:</w:t>
      </w:r>
      <w:r w:rsidRPr="009236CE">
        <w:tab/>
        <w:t>Windows XP</w:t>
      </w:r>
      <w:r w:rsidR="005D757F">
        <w:t xml:space="preserve"> and higher</w:t>
      </w:r>
    </w:p>
    <w:p w:rsidR="002859C5" w:rsidRPr="009236CE" w:rsidRDefault="002859C5" w:rsidP="002859C5">
      <w:pPr>
        <w:spacing w:line="360" w:lineRule="auto"/>
      </w:pPr>
      <w:r w:rsidRPr="009236CE">
        <w:lastRenderedPageBreak/>
        <w:tab/>
        <w:t>Front- End</w:t>
      </w:r>
      <w:r w:rsidRPr="009236CE">
        <w:tab/>
      </w:r>
      <w:r w:rsidRPr="009236CE">
        <w:tab/>
        <w:t>:</w:t>
      </w:r>
      <w:r w:rsidRPr="009236CE">
        <w:tab/>
      </w:r>
      <w:r w:rsidR="005D757F">
        <w:t>HTML,CSS,JAVA SCRIPT</w:t>
      </w:r>
    </w:p>
    <w:p w:rsidR="002859C5" w:rsidRPr="009236CE" w:rsidRDefault="002859C5" w:rsidP="002859C5">
      <w:pPr>
        <w:spacing w:line="360" w:lineRule="auto"/>
      </w:pPr>
      <w:r w:rsidRPr="009236CE">
        <w:tab/>
        <w:t>Back- End</w:t>
      </w:r>
      <w:r w:rsidRPr="009236CE">
        <w:tab/>
      </w:r>
      <w:r w:rsidRPr="009236CE">
        <w:tab/>
        <w:t>:</w:t>
      </w:r>
      <w:r w:rsidR="005D757F">
        <w:tab/>
        <w:t>PHP,MYSQL</w:t>
      </w:r>
    </w:p>
    <w:p w:rsidR="00D46D88" w:rsidRDefault="002859C5" w:rsidP="002859C5">
      <w:pPr>
        <w:spacing w:after="100" w:afterAutospacing="1" w:line="360" w:lineRule="auto"/>
        <w:jc w:val="both"/>
      </w:pPr>
      <w:r w:rsidRPr="009236CE">
        <w:tab/>
        <w:t xml:space="preserve">. </w:t>
      </w:r>
    </w:p>
    <w:p w:rsidR="00D46D88" w:rsidRDefault="00D46D88" w:rsidP="002859C5">
      <w:pPr>
        <w:spacing w:after="100" w:afterAutospacing="1" w:line="360" w:lineRule="auto"/>
        <w:jc w:val="both"/>
      </w:pPr>
    </w:p>
    <w:p w:rsidR="005D757F" w:rsidRDefault="005D757F" w:rsidP="002859C5">
      <w:pPr>
        <w:spacing w:line="360" w:lineRule="auto"/>
        <w:rPr>
          <w:b/>
          <w:sz w:val="32"/>
          <w:szCs w:val="32"/>
        </w:rPr>
      </w:pPr>
    </w:p>
    <w:p w:rsidR="005D757F" w:rsidRDefault="005D757F" w:rsidP="002859C5">
      <w:pPr>
        <w:spacing w:line="360" w:lineRule="auto"/>
        <w:rPr>
          <w:b/>
          <w:sz w:val="32"/>
          <w:szCs w:val="32"/>
        </w:rPr>
      </w:pPr>
    </w:p>
    <w:p w:rsidR="006F3CC4" w:rsidRDefault="006F3CC4" w:rsidP="002859C5">
      <w:pPr>
        <w:spacing w:line="480" w:lineRule="auto"/>
        <w:ind w:firstLine="720"/>
        <w:jc w:val="both"/>
        <w:rPr>
          <w:color w:val="000000"/>
        </w:rPr>
      </w:pPr>
    </w:p>
    <w:p w:rsidR="006F3CC4" w:rsidRDefault="006F3CC4" w:rsidP="002859C5">
      <w:pPr>
        <w:spacing w:line="480" w:lineRule="auto"/>
        <w:ind w:firstLine="720"/>
        <w:jc w:val="both"/>
        <w:rPr>
          <w:color w:val="000000"/>
        </w:rPr>
      </w:pPr>
    </w:p>
    <w:p w:rsidR="00AE0E4A" w:rsidRDefault="00AE0E4A" w:rsidP="002859C5">
      <w:pPr>
        <w:spacing w:line="480" w:lineRule="auto"/>
        <w:ind w:firstLine="720"/>
        <w:jc w:val="both"/>
        <w:rPr>
          <w:color w:val="000000"/>
        </w:rPr>
      </w:pPr>
    </w:p>
    <w:p w:rsidR="00AE0E4A" w:rsidRPr="00445F51" w:rsidRDefault="00AE0E4A" w:rsidP="002859C5">
      <w:pPr>
        <w:spacing w:line="480" w:lineRule="auto"/>
        <w:ind w:firstLine="720"/>
        <w:jc w:val="both"/>
        <w:rPr>
          <w:color w:val="000000"/>
        </w:rPr>
      </w:pPr>
    </w:p>
    <w:p w:rsidR="009707F3" w:rsidRPr="00C63433" w:rsidRDefault="00FF34B4" w:rsidP="009707F3">
      <w:pPr>
        <w:tabs>
          <w:tab w:val="left" w:pos="1076"/>
        </w:tabs>
        <w:rPr>
          <w:rFonts w:ascii="Cambria" w:hAnsi="Cambria"/>
          <w:b/>
          <w:sz w:val="32"/>
          <w:szCs w:val="32"/>
        </w:rPr>
      </w:pPr>
      <w:r>
        <w:rPr>
          <w:b/>
          <w:sz w:val="32"/>
          <w:szCs w:val="32"/>
        </w:rPr>
        <w:t>4</w:t>
      </w:r>
      <w:r w:rsidR="009707F3">
        <w:rPr>
          <w:b/>
          <w:sz w:val="32"/>
          <w:szCs w:val="32"/>
        </w:rPr>
        <w:t xml:space="preserve">. </w:t>
      </w:r>
      <w:r w:rsidR="009707F3" w:rsidRPr="00C63433">
        <w:rPr>
          <w:rFonts w:ascii="Cambria" w:hAnsi="Cambria"/>
          <w:b/>
          <w:sz w:val="32"/>
          <w:szCs w:val="32"/>
        </w:rPr>
        <w:t>OVERVIEW OF THE LANGUAGE USED</w:t>
      </w:r>
    </w:p>
    <w:p w:rsidR="009707F3" w:rsidRPr="009748DE" w:rsidRDefault="009707F3" w:rsidP="009707F3">
      <w:pPr>
        <w:tabs>
          <w:tab w:val="left" w:pos="1076"/>
        </w:tabs>
        <w:rPr>
          <w:b/>
          <w:sz w:val="28"/>
          <w:szCs w:val="28"/>
        </w:rPr>
      </w:pPr>
    </w:p>
    <w:p w:rsidR="001F381E" w:rsidRPr="00FC7B4C" w:rsidRDefault="009707F3" w:rsidP="001F381E">
      <w:pPr>
        <w:pStyle w:val="BodyTextIndent"/>
        <w:ind w:left="0"/>
        <w:rPr>
          <w:rFonts w:ascii="Arial Black" w:hAnsi="Arial Black"/>
          <w:b/>
          <w:i/>
          <w:sz w:val="32"/>
          <w:szCs w:val="32"/>
        </w:rPr>
      </w:pPr>
      <w:r w:rsidRPr="009236CE">
        <w:rPr>
          <w:b/>
        </w:rPr>
        <w:tab/>
      </w:r>
      <w:r w:rsidR="00FF34B4">
        <w:rPr>
          <w:rFonts w:ascii="Arial Black" w:hAnsi="Arial Black"/>
          <w:b/>
          <w:i/>
          <w:sz w:val="32"/>
          <w:szCs w:val="32"/>
        </w:rPr>
        <w:t>4</w:t>
      </w:r>
      <w:r w:rsidR="001F381E" w:rsidRPr="00FC7B4C">
        <w:rPr>
          <w:rFonts w:ascii="Arial Black" w:hAnsi="Arial Black"/>
          <w:b/>
          <w:i/>
          <w:sz w:val="32"/>
          <w:szCs w:val="32"/>
        </w:rPr>
        <w:t>.1 About Html:-</w:t>
      </w:r>
    </w:p>
    <w:p w:rsidR="001F381E" w:rsidRDefault="001F381E" w:rsidP="001F381E">
      <w:pPr>
        <w:pStyle w:val="BodyTextIndent"/>
        <w:ind w:left="0"/>
        <w:rPr>
          <w:b/>
          <w:i/>
          <w:sz w:val="28"/>
          <w:szCs w:val="28"/>
        </w:rPr>
      </w:pPr>
    </w:p>
    <w:p w:rsidR="001F381E" w:rsidRPr="00C90A0F" w:rsidRDefault="001F381E" w:rsidP="001F381E">
      <w:pPr>
        <w:pStyle w:val="Heading1"/>
        <w:widowControl/>
        <w:numPr>
          <w:ilvl w:val="0"/>
          <w:numId w:val="27"/>
        </w:numPr>
        <w:suppressAutoHyphens w:val="0"/>
        <w:spacing w:before="0" w:after="0"/>
        <w:rPr>
          <w:rFonts w:ascii="Times New Roman" w:hAnsi="Times New Roman" w:cs="Times New Roman"/>
          <w:b w:val="0"/>
        </w:rPr>
      </w:pPr>
      <w:r w:rsidRPr="00C90A0F">
        <w:rPr>
          <w:rFonts w:ascii="Times New Roman" w:hAnsi="Times New Roman" w:cs="Times New Roman"/>
          <w:b w:val="0"/>
        </w:rPr>
        <w:t>UNDERSTANDING HTML</w:t>
      </w:r>
    </w:p>
    <w:p w:rsidR="001F381E" w:rsidRPr="00C90A0F" w:rsidRDefault="001F381E" w:rsidP="001F381E">
      <w:pPr>
        <w:ind w:left="360"/>
        <w:rPr>
          <w:sz w:val="32"/>
          <w:szCs w:val="32"/>
        </w:rPr>
      </w:pPr>
    </w:p>
    <w:p w:rsidR="001F381E" w:rsidRPr="00C90A0F" w:rsidRDefault="001F381E" w:rsidP="001F381E">
      <w:pPr>
        <w:widowControl/>
        <w:numPr>
          <w:ilvl w:val="0"/>
          <w:numId w:val="29"/>
        </w:numPr>
        <w:suppressAutoHyphens w:val="0"/>
        <w:rPr>
          <w:bCs/>
          <w:sz w:val="32"/>
          <w:szCs w:val="32"/>
        </w:rPr>
      </w:pPr>
      <w:r w:rsidRPr="00C90A0F">
        <w:rPr>
          <w:sz w:val="32"/>
          <w:szCs w:val="32"/>
        </w:rPr>
        <w:t>HTML was originated by Tim Berners-Lee.</w:t>
      </w:r>
    </w:p>
    <w:p w:rsidR="001F381E" w:rsidRPr="00C90A0F" w:rsidRDefault="001F381E" w:rsidP="001F381E">
      <w:pPr>
        <w:widowControl/>
        <w:numPr>
          <w:ilvl w:val="0"/>
          <w:numId w:val="28"/>
        </w:numPr>
        <w:suppressAutoHyphens w:val="0"/>
        <w:rPr>
          <w:bCs/>
          <w:sz w:val="32"/>
          <w:szCs w:val="32"/>
        </w:rPr>
      </w:pPr>
      <w:r w:rsidRPr="00C90A0F">
        <w:rPr>
          <w:sz w:val="32"/>
          <w:szCs w:val="32"/>
        </w:rPr>
        <w:t xml:space="preserve">HTML developed a few years ago as a subset of </w:t>
      </w:r>
      <w:r w:rsidRPr="00C90A0F">
        <w:rPr>
          <w:iCs/>
          <w:sz w:val="32"/>
          <w:szCs w:val="32"/>
        </w:rPr>
        <w:t>SGML</w:t>
      </w:r>
      <w:r w:rsidRPr="00C90A0F">
        <w:rPr>
          <w:sz w:val="32"/>
          <w:szCs w:val="32"/>
        </w:rPr>
        <w:t xml:space="preserve"> (</w:t>
      </w:r>
      <w:r w:rsidRPr="00C90A0F">
        <w:rPr>
          <w:iCs/>
          <w:sz w:val="32"/>
          <w:szCs w:val="32"/>
        </w:rPr>
        <w:t>Standard Generalized Mark-up Language</w:t>
      </w:r>
      <w:r w:rsidRPr="00C90A0F">
        <w:rPr>
          <w:sz w:val="32"/>
          <w:szCs w:val="32"/>
        </w:rPr>
        <w:t>), which is a higher-level mark-up language that has long been a favorite of the Department of Defense.</w:t>
      </w:r>
    </w:p>
    <w:p w:rsidR="001F381E" w:rsidRPr="00C90A0F" w:rsidRDefault="001F381E" w:rsidP="001F381E">
      <w:pPr>
        <w:widowControl/>
        <w:numPr>
          <w:ilvl w:val="0"/>
          <w:numId w:val="28"/>
        </w:numPr>
        <w:suppressAutoHyphens w:val="0"/>
        <w:rPr>
          <w:sz w:val="32"/>
          <w:szCs w:val="32"/>
        </w:rPr>
      </w:pPr>
      <w:r w:rsidRPr="00C90A0F">
        <w:rPr>
          <w:sz w:val="32"/>
          <w:szCs w:val="32"/>
        </w:rPr>
        <w:t>Any HTML document is also valid for SGML.</w:t>
      </w:r>
    </w:p>
    <w:p w:rsidR="001F381E" w:rsidRPr="00C90A0F" w:rsidRDefault="001F381E" w:rsidP="001F381E">
      <w:pPr>
        <w:widowControl/>
        <w:numPr>
          <w:ilvl w:val="0"/>
          <w:numId w:val="28"/>
        </w:numPr>
        <w:suppressAutoHyphens w:val="0"/>
        <w:rPr>
          <w:bCs/>
          <w:sz w:val="32"/>
          <w:szCs w:val="32"/>
        </w:rPr>
      </w:pPr>
      <w:r w:rsidRPr="00C90A0F">
        <w:rPr>
          <w:sz w:val="32"/>
          <w:szCs w:val="32"/>
        </w:rPr>
        <w:t>HTML is a Hyper Text Markup Language that is used to develop web pages.</w:t>
      </w:r>
    </w:p>
    <w:p w:rsidR="001F381E" w:rsidRPr="00C90A0F" w:rsidRDefault="001F381E" w:rsidP="001F381E">
      <w:pPr>
        <w:widowControl/>
        <w:numPr>
          <w:ilvl w:val="0"/>
          <w:numId w:val="28"/>
        </w:numPr>
        <w:suppressAutoHyphens w:val="0"/>
        <w:rPr>
          <w:bCs/>
          <w:sz w:val="32"/>
          <w:szCs w:val="32"/>
        </w:rPr>
      </w:pPr>
      <w:r w:rsidRPr="00C90A0F">
        <w:rPr>
          <w:sz w:val="32"/>
          <w:szCs w:val="32"/>
        </w:rPr>
        <w:t>HTML is not a programming language like C, C++ and Java etc.</w:t>
      </w:r>
    </w:p>
    <w:p w:rsidR="001F381E" w:rsidRPr="00C90A0F" w:rsidRDefault="001F381E" w:rsidP="001F381E">
      <w:pPr>
        <w:widowControl/>
        <w:numPr>
          <w:ilvl w:val="0"/>
          <w:numId w:val="28"/>
        </w:numPr>
        <w:suppressAutoHyphens w:val="0"/>
        <w:rPr>
          <w:sz w:val="32"/>
          <w:szCs w:val="32"/>
        </w:rPr>
      </w:pPr>
      <w:r w:rsidRPr="00C90A0F">
        <w:rPr>
          <w:sz w:val="32"/>
          <w:szCs w:val="32"/>
        </w:rPr>
        <w:t>It is a cross platform markup language that is design to be flexible enough to display text and other elements like graphical on a variety of views.</w:t>
      </w:r>
    </w:p>
    <w:p w:rsidR="001F381E" w:rsidRPr="00C90A0F" w:rsidRDefault="001F381E" w:rsidP="001F381E">
      <w:pPr>
        <w:widowControl/>
        <w:numPr>
          <w:ilvl w:val="0"/>
          <w:numId w:val="28"/>
        </w:numPr>
        <w:suppressAutoHyphens w:val="0"/>
        <w:rPr>
          <w:sz w:val="32"/>
          <w:szCs w:val="32"/>
        </w:rPr>
      </w:pPr>
      <w:r w:rsidRPr="00C90A0F">
        <w:rPr>
          <w:sz w:val="32"/>
          <w:szCs w:val="32"/>
        </w:rPr>
        <w:lastRenderedPageBreak/>
        <w:t>The HTML documents consists of special Tags that are embedded in an ASCII document.</w:t>
      </w:r>
    </w:p>
    <w:p w:rsidR="001F381E" w:rsidRDefault="001F381E" w:rsidP="001F381E">
      <w:pPr>
        <w:widowControl/>
        <w:numPr>
          <w:ilvl w:val="0"/>
          <w:numId w:val="28"/>
        </w:numPr>
        <w:suppressAutoHyphens w:val="0"/>
        <w:rPr>
          <w:sz w:val="32"/>
          <w:szCs w:val="32"/>
        </w:rPr>
      </w:pPr>
      <w:r w:rsidRPr="00C90A0F">
        <w:rPr>
          <w:sz w:val="32"/>
          <w:szCs w:val="32"/>
        </w:rPr>
        <w:t>Web browser like Internet Explorer, Netscape Navigator etc, interprets these Tags.</w:t>
      </w:r>
    </w:p>
    <w:p w:rsidR="001F381E" w:rsidRDefault="001F381E" w:rsidP="001F381E">
      <w:pPr>
        <w:widowControl/>
        <w:suppressAutoHyphens w:val="0"/>
        <w:rPr>
          <w:sz w:val="32"/>
          <w:szCs w:val="32"/>
        </w:rPr>
      </w:pPr>
    </w:p>
    <w:p w:rsidR="001F381E" w:rsidRPr="001A5F1E" w:rsidRDefault="001F381E" w:rsidP="001F381E">
      <w:pPr>
        <w:pStyle w:val="Heading2"/>
        <w:shd w:val="clear" w:color="auto" w:fill="FFFFFF"/>
        <w:spacing w:before="150" w:after="150"/>
        <w:rPr>
          <w:rFonts w:ascii="Segoe UI" w:hAnsi="Segoe UI" w:cs="Segoe UI"/>
          <w:bCs w:val="0"/>
          <w:color w:val="000000"/>
          <w:sz w:val="45"/>
          <w:szCs w:val="45"/>
        </w:rPr>
      </w:pPr>
      <w:r w:rsidRPr="001A5F1E">
        <w:rPr>
          <w:rFonts w:ascii="Segoe UI" w:hAnsi="Segoe UI" w:cs="Segoe UI"/>
          <w:bCs w:val="0"/>
          <w:color w:val="000000"/>
          <w:sz w:val="45"/>
          <w:szCs w:val="45"/>
        </w:rPr>
        <w:t>Basic HTML</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775"/>
        <w:gridCol w:w="6657"/>
      </w:tblGrid>
      <w:tr w:rsidR="001F381E" w:rsidTr="00FF34B4">
        <w:tc>
          <w:tcPr>
            <w:tcW w:w="1471" w:type="pct"/>
            <w:shd w:val="clear" w:color="auto" w:fill="FFFFFF"/>
            <w:tcMar>
              <w:top w:w="120" w:type="dxa"/>
              <w:left w:w="24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Tag</w:t>
            </w:r>
          </w:p>
        </w:tc>
        <w:tc>
          <w:tcPr>
            <w:tcW w:w="3529" w:type="pct"/>
            <w:shd w:val="clear" w:color="auto" w:fill="FFFFFF"/>
            <w:tcMar>
              <w:top w:w="120" w:type="dxa"/>
              <w:left w:w="12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1471"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1" w:history="1">
              <w:r w:rsidR="001F381E">
                <w:rPr>
                  <w:rStyle w:val="Hyperlink"/>
                  <w:rFonts w:ascii="Verdana" w:hAnsi="Verdana"/>
                  <w:sz w:val="23"/>
                  <w:szCs w:val="23"/>
                </w:rPr>
                <w:t>&lt;!DOCTYPE&gt;</w:t>
              </w:r>
            </w:hyperlink>
            <w:r w:rsidR="001F381E">
              <w:rPr>
                <w:rFonts w:ascii="Verdana" w:hAnsi="Verdana"/>
                <w:color w:val="000000"/>
                <w:sz w:val="23"/>
                <w:szCs w:val="23"/>
              </w:rPr>
              <w:t> </w:t>
            </w:r>
          </w:p>
        </w:tc>
        <w:tc>
          <w:tcPr>
            <w:tcW w:w="3529"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document type</w:t>
            </w:r>
          </w:p>
        </w:tc>
      </w:tr>
      <w:tr w:rsidR="001F381E" w:rsidTr="00FF34B4">
        <w:tc>
          <w:tcPr>
            <w:tcW w:w="1471"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2" w:history="1">
              <w:r w:rsidR="001F381E">
                <w:rPr>
                  <w:rStyle w:val="Hyperlink"/>
                  <w:rFonts w:ascii="Verdana" w:hAnsi="Verdana"/>
                  <w:sz w:val="23"/>
                  <w:szCs w:val="23"/>
                </w:rPr>
                <w:t>&lt;html&gt;</w:t>
              </w:r>
            </w:hyperlink>
          </w:p>
        </w:tc>
        <w:tc>
          <w:tcPr>
            <w:tcW w:w="3529"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HTML document</w:t>
            </w:r>
          </w:p>
        </w:tc>
      </w:tr>
      <w:tr w:rsidR="001F381E" w:rsidTr="00FF34B4">
        <w:trPr>
          <w:trHeight w:val="1293"/>
        </w:trPr>
        <w:tc>
          <w:tcPr>
            <w:tcW w:w="5000" w:type="pct"/>
            <w:gridSpan w:val="2"/>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3" w:history="1">
              <w:r w:rsidR="001F381E">
                <w:rPr>
                  <w:rStyle w:val="Hyperlink"/>
                  <w:rFonts w:ascii="Verdana" w:hAnsi="Verdana"/>
                  <w:sz w:val="23"/>
                  <w:szCs w:val="23"/>
                </w:rPr>
                <w:t>&lt;head&gt;</w:t>
              </w:r>
            </w:hyperlink>
          </w:p>
          <w:p w:rsidR="001F381E" w:rsidRDefault="001F381E" w:rsidP="004771A1">
            <w:pPr>
              <w:rPr>
                <w:rFonts w:ascii="Verdana" w:hAnsi="Verdana"/>
                <w:color w:val="000000"/>
                <w:sz w:val="23"/>
                <w:szCs w:val="23"/>
              </w:rPr>
            </w:pPr>
            <w:r>
              <w:rPr>
                <w:rFonts w:ascii="Verdana" w:hAnsi="Verdana"/>
                <w:color w:val="000000"/>
                <w:sz w:val="23"/>
                <w:szCs w:val="23"/>
              </w:rPr>
              <w:t>Defines information about the document</w:t>
            </w:r>
          </w:p>
          <w:p w:rsidR="001F381E" w:rsidRDefault="00551416" w:rsidP="004771A1">
            <w:pPr>
              <w:rPr>
                <w:rFonts w:ascii="Verdana" w:hAnsi="Verdana"/>
                <w:color w:val="000000"/>
                <w:sz w:val="23"/>
                <w:szCs w:val="23"/>
              </w:rPr>
            </w:pPr>
            <w:hyperlink r:id="rId14" w:history="1">
              <w:r w:rsidR="001F381E">
                <w:rPr>
                  <w:rStyle w:val="Hyperlink"/>
                  <w:rFonts w:ascii="Verdana" w:hAnsi="Verdana"/>
                  <w:sz w:val="23"/>
                  <w:szCs w:val="23"/>
                </w:rPr>
                <w:t>&lt;title&gt;</w:t>
              </w:r>
            </w:hyperlink>
          </w:p>
          <w:p w:rsidR="001F381E" w:rsidRDefault="001F381E" w:rsidP="004771A1">
            <w:pPr>
              <w:rPr>
                <w:rFonts w:ascii="Verdana" w:hAnsi="Verdana"/>
                <w:color w:val="000000"/>
                <w:sz w:val="23"/>
                <w:szCs w:val="23"/>
              </w:rPr>
            </w:pPr>
            <w:r>
              <w:rPr>
                <w:rFonts w:ascii="Verdana" w:hAnsi="Verdana"/>
                <w:color w:val="000000"/>
                <w:sz w:val="23"/>
                <w:szCs w:val="23"/>
              </w:rPr>
              <w:t>Defines a title for the document</w:t>
            </w:r>
          </w:p>
        </w:tc>
      </w:tr>
      <w:tr w:rsidR="001F381E" w:rsidTr="00FF34B4">
        <w:tc>
          <w:tcPr>
            <w:tcW w:w="1471"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5" w:history="1">
              <w:r w:rsidR="001F381E">
                <w:rPr>
                  <w:rStyle w:val="Hyperlink"/>
                  <w:rFonts w:ascii="Verdana" w:hAnsi="Verdana"/>
                  <w:sz w:val="23"/>
                  <w:szCs w:val="23"/>
                </w:rPr>
                <w:t>&lt;body&gt;</w:t>
              </w:r>
            </w:hyperlink>
          </w:p>
        </w:tc>
        <w:tc>
          <w:tcPr>
            <w:tcW w:w="3529"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document's body</w:t>
            </w:r>
          </w:p>
        </w:tc>
      </w:tr>
      <w:tr w:rsidR="001F381E" w:rsidTr="00FF34B4">
        <w:tc>
          <w:tcPr>
            <w:tcW w:w="1471"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6" w:history="1">
              <w:r w:rsidR="001F381E">
                <w:rPr>
                  <w:rStyle w:val="Hyperlink"/>
                  <w:rFonts w:ascii="Verdana" w:hAnsi="Verdana"/>
                  <w:sz w:val="23"/>
                  <w:szCs w:val="23"/>
                </w:rPr>
                <w:t>&lt;h1&gt; to &lt;h6&gt;</w:t>
              </w:r>
            </w:hyperlink>
          </w:p>
        </w:tc>
        <w:tc>
          <w:tcPr>
            <w:tcW w:w="3529"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HTML headings</w:t>
            </w:r>
          </w:p>
        </w:tc>
      </w:tr>
      <w:tr w:rsidR="001F381E" w:rsidTr="00FF34B4">
        <w:tc>
          <w:tcPr>
            <w:tcW w:w="1471"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7" w:history="1">
              <w:r w:rsidR="001F381E">
                <w:rPr>
                  <w:rStyle w:val="Hyperlink"/>
                  <w:rFonts w:ascii="Verdana" w:hAnsi="Verdana"/>
                  <w:sz w:val="23"/>
                  <w:szCs w:val="23"/>
                </w:rPr>
                <w:t>&lt;p&gt;</w:t>
              </w:r>
            </w:hyperlink>
          </w:p>
        </w:tc>
        <w:tc>
          <w:tcPr>
            <w:tcW w:w="3529"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paragraph</w:t>
            </w:r>
          </w:p>
        </w:tc>
      </w:tr>
      <w:tr w:rsidR="001F381E" w:rsidTr="00FF34B4">
        <w:tc>
          <w:tcPr>
            <w:tcW w:w="1471"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8" w:history="1">
              <w:r w:rsidR="001F381E">
                <w:rPr>
                  <w:rStyle w:val="Hyperlink"/>
                  <w:rFonts w:ascii="Verdana" w:hAnsi="Verdana"/>
                  <w:sz w:val="23"/>
                  <w:szCs w:val="23"/>
                </w:rPr>
                <w:t>&lt;br&gt;</w:t>
              </w:r>
            </w:hyperlink>
          </w:p>
        </w:tc>
        <w:tc>
          <w:tcPr>
            <w:tcW w:w="3529"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Inserts a single line break</w:t>
            </w:r>
          </w:p>
        </w:tc>
      </w:tr>
      <w:tr w:rsidR="001F381E" w:rsidTr="00FF34B4">
        <w:tc>
          <w:tcPr>
            <w:tcW w:w="1471"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19" w:history="1">
              <w:r w:rsidR="001F381E">
                <w:rPr>
                  <w:rStyle w:val="Hyperlink"/>
                  <w:rFonts w:ascii="Verdana" w:hAnsi="Verdana"/>
                  <w:sz w:val="23"/>
                  <w:szCs w:val="23"/>
                </w:rPr>
                <w:t>&lt;hr&gt;</w:t>
              </w:r>
            </w:hyperlink>
          </w:p>
        </w:tc>
        <w:tc>
          <w:tcPr>
            <w:tcW w:w="3529"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thematic change in the content</w:t>
            </w:r>
          </w:p>
        </w:tc>
      </w:tr>
      <w:tr w:rsidR="001F381E" w:rsidTr="00FF34B4">
        <w:tc>
          <w:tcPr>
            <w:tcW w:w="1471"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0" w:history="1">
              <w:r w:rsidR="001F381E">
                <w:rPr>
                  <w:rStyle w:val="Hyperlink"/>
                  <w:rFonts w:ascii="Verdana" w:hAnsi="Verdana"/>
                  <w:sz w:val="23"/>
                  <w:szCs w:val="23"/>
                </w:rPr>
                <w:t>&lt;!--...--&gt;</w:t>
              </w:r>
            </w:hyperlink>
          </w:p>
        </w:tc>
        <w:tc>
          <w:tcPr>
            <w:tcW w:w="3529"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comment</w:t>
            </w:r>
          </w:p>
        </w:tc>
      </w:tr>
    </w:tbl>
    <w:p w:rsidR="001F381E" w:rsidRDefault="001F381E" w:rsidP="001F381E">
      <w:pPr>
        <w:widowControl/>
        <w:suppressAutoHyphens w:val="0"/>
        <w:rPr>
          <w:sz w:val="32"/>
          <w:szCs w:val="32"/>
        </w:rPr>
      </w:pPr>
    </w:p>
    <w:p w:rsidR="001F381E" w:rsidRPr="001A5F1E" w:rsidRDefault="001F381E" w:rsidP="001F381E">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Formatting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995"/>
        <w:gridCol w:w="7437"/>
      </w:tblGrid>
      <w:tr w:rsidR="001F381E" w:rsidTr="00FF34B4">
        <w:tc>
          <w:tcPr>
            <w:tcW w:w="997" w:type="pct"/>
            <w:shd w:val="clear" w:color="auto" w:fill="FFFFFF"/>
            <w:tcMar>
              <w:top w:w="120" w:type="dxa"/>
              <w:left w:w="24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1" w:history="1">
              <w:r w:rsidR="001F381E">
                <w:rPr>
                  <w:rStyle w:val="Hyperlink"/>
                  <w:rFonts w:ascii="Verdana" w:hAnsi="Verdana"/>
                  <w:sz w:val="23"/>
                  <w:szCs w:val="23"/>
                </w:rPr>
                <w:t>&lt;abbr&gt;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abbreviation or an acronym</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2" w:history="1">
              <w:r w:rsidR="001F381E">
                <w:rPr>
                  <w:rStyle w:val="Hyperlink"/>
                  <w:rFonts w:ascii="Verdana" w:hAnsi="Verdana"/>
                  <w:sz w:val="23"/>
                  <w:szCs w:val="23"/>
                </w:rPr>
                <w:t>&lt;address&gt;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contact information for the author/owner of a document/article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3" w:history="1">
              <w:r w:rsidR="001F381E">
                <w:rPr>
                  <w:rStyle w:val="Hyperlink"/>
                  <w:rFonts w:ascii="Verdana" w:hAnsi="Verdana"/>
                  <w:sz w:val="23"/>
                  <w:szCs w:val="23"/>
                </w:rPr>
                <w:t>&lt;b&gt;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bold text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4" w:history="1">
              <w:r w:rsidR="001F381E">
                <w:rPr>
                  <w:rStyle w:val="Hyperlink"/>
                  <w:rFonts w:ascii="Verdana" w:hAnsi="Verdana"/>
                  <w:sz w:val="23"/>
                  <w:szCs w:val="23"/>
                </w:rPr>
                <w:t>&lt;bdi&gt;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 xml:space="preserve">Isolates a part of text that might be formatted in a different </w:t>
            </w:r>
            <w:r>
              <w:rPr>
                <w:rFonts w:ascii="Verdana" w:hAnsi="Verdana"/>
                <w:color w:val="000000"/>
                <w:sz w:val="23"/>
                <w:szCs w:val="23"/>
              </w:rPr>
              <w:lastRenderedPageBreak/>
              <w:t>direction from other text outside it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5" w:history="1">
              <w:r w:rsidR="001F381E">
                <w:rPr>
                  <w:rStyle w:val="Hyperlink"/>
                  <w:rFonts w:ascii="Verdana" w:hAnsi="Verdana"/>
                  <w:sz w:val="23"/>
                  <w:szCs w:val="23"/>
                </w:rPr>
                <w:t>&lt;bdo&gt;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Overrides the current text direction</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6" w:history="1">
              <w:r w:rsidR="001F381E">
                <w:rPr>
                  <w:rStyle w:val="Hyperlink"/>
                  <w:rFonts w:ascii="Verdana" w:hAnsi="Verdana"/>
                  <w:sz w:val="23"/>
                  <w:szCs w:val="23"/>
                </w:rPr>
                <w:t>&lt;blockquote&gt;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section that is quoted from another source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7" w:history="1">
              <w:r w:rsidR="001F381E">
                <w:rPr>
                  <w:rStyle w:val="Hyperlink"/>
                  <w:rFonts w:ascii="Verdana" w:hAnsi="Verdana"/>
                  <w:sz w:val="23"/>
                  <w:szCs w:val="23"/>
                </w:rPr>
                <w:t>&lt;cite&gt;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the title of a work</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8" w:history="1">
              <w:r w:rsidR="001F381E">
                <w:rPr>
                  <w:rStyle w:val="Hyperlink"/>
                  <w:rFonts w:ascii="Verdana" w:hAnsi="Verdana"/>
                  <w:sz w:val="23"/>
                  <w:szCs w:val="23"/>
                </w:rPr>
                <w:t>&lt;code&gt;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piece of computer code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29" w:history="1">
              <w:r w:rsidR="001F381E">
                <w:rPr>
                  <w:rStyle w:val="Hyperlink"/>
                  <w:rFonts w:ascii="Verdana" w:hAnsi="Verdana"/>
                  <w:sz w:val="23"/>
                  <w:szCs w:val="23"/>
                </w:rPr>
                <w:t>&lt;del&gt;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has been deleted from a document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0" w:history="1">
              <w:r w:rsidR="001F381E">
                <w:rPr>
                  <w:rStyle w:val="Hyperlink"/>
                  <w:rFonts w:ascii="Verdana" w:hAnsi="Verdana"/>
                  <w:sz w:val="23"/>
                  <w:szCs w:val="23"/>
                </w:rPr>
                <w:t>&lt;dfn&gt;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Represents the defining instance of a term</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1" w:history="1">
              <w:r w:rsidR="001F381E">
                <w:rPr>
                  <w:rStyle w:val="Hyperlink"/>
                  <w:rFonts w:ascii="Verdana" w:hAnsi="Verdana"/>
                  <w:sz w:val="23"/>
                  <w:szCs w:val="23"/>
                </w:rPr>
                <w:t>&lt;em&gt;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emphasized text </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2" w:history="1">
              <w:r w:rsidR="001F381E">
                <w:rPr>
                  <w:rStyle w:val="Hyperlink"/>
                  <w:rFonts w:ascii="Verdana" w:hAnsi="Verdana"/>
                  <w:sz w:val="23"/>
                  <w:szCs w:val="23"/>
                </w:rPr>
                <w:t>&lt;i&gt;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part of text in an alternate voice or mood</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3" w:history="1">
              <w:r w:rsidR="001F381E">
                <w:rPr>
                  <w:rStyle w:val="Hyperlink"/>
                  <w:rFonts w:ascii="Verdana" w:hAnsi="Verdana"/>
                  <w:sz w:val="23"/>
                  <w:szCs w:val="23"/>
                </w:rPr>
                <w:t>&lt;ins&gt;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text that has been inserted into a document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4" w:history="1">
              <w:r w:rsidR="001F381E">
                <w:rPr>
                  <w:rStyle w:val="Hyperlink"/>
                  <w:rFonts w:ascii="Verdana" w:hAnsi="Verdana"/>
                  <w:sz w:val="23"/>
                  <w:szCs w:val="23"/>
                </w:rPr>
                <w:t>&lt;kbd&gt;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keyboard input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5" w:history="1">
              <w:r w:rsidR="001F381E">
                <w:rPr>
                  <w:rStyle w:val="Hyperlink"/>
                  <w:rFonts w:ascii="Verdana" w:hAnsi="Verdana"/>
                  <w:sz w:val="23"/>
                  <w:szCs w:val="23"/>
                </w:rPr>
                <w:t>&lt;mark&gt;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marked/highlighted text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6" w:history="1">
              <w:r w:rsidR="001F381E">
                <w:rPr>
                  <w:rStyle w:val="Hyperlink"/>
                  <w:rFonts w:ascii="Verdana" w:hAnsi="Verdana"/>
                  <w:sz w:val="23"/>
                  <w:szCs w:val="23"/>
                </w:rPr>
                <w:t>&lt;meter&gt;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scalar measurement within a known range (a gauge)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7" w:history="1">
              <w:r w:rsidR="001F381E">
                <w:rPr>
                  <w:rStyle w:val="Hyperlink"/>
                  <w:rFonts w:ascii="Verdana" w:hAnsi="Verdana"/>
                  <w:sz w:val="23"/>
                  <w:szCs w:val="23"/>
                </w:rPr>
                <w:t>&lt;pre&gt;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preformatted text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8" w:history="1">
              <w:r w:rsidR="001F381E">
                <w:rPr>
                  <w:rStyle w:val="Hyperlink"/>
                  <w:rFonts w:ascii="Verdana" w:hAnsi="Verdana"/>
                  <w:sz w:val="23"/>
                  <w:szCs w:val="23"/>
                </w:rPr>
                <w:t>&lt;progress&gt;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Represents the progress of a task</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39" w:history="1">
              <w:r w:rsidR="001F381E">
                <w:rPr>
                  <w:rStyle w:val="Hyperlink"/>
                  <w:rFonts w:ascii="Verdana" w:hAnsi="Verdana"/>
                  <w:sz w:val="23"/>
                  <w:szCs w:val="23"/>
                </w:rPr>
                <w:t>&lt;q&gt;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short quotation</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0" w:history="1">
              <w:r w:rsidR="001F381E">
                <w:rPr>
                  <w:rStyle w:val="Hyperlink"/>
                  <w:rFonts w:ascii="Verdana" w:hAnsi="Verdana"/>
                  <w:sz w:val="23"/>
                  <w:szCs w:val="23"/>
                </w:rPr>
                <w:t>&lt;rp&gt;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what to show in browsers that do not support ruby annotations</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1" w:history="1">
              <w:r w:rsidR="001F381E">
                <w:rPr>
                  <w:rStyle w:val="Hyperlink"/>
                  <w:rFonts w:ascii="Verdana" w:hAnsi="Verdana"/>
                  <w:sz w:val="23"/>
                  <w:szCs w:val="23"/>
                </w:rPr>
                <w:t>&lt;rt&gt;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an explanation/pronunciation of characters (for East Asian typography)</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2" w:history="1">
              <w:r w:rsidR="001F381E">
                <w:rPr>
                  <w:rStyle w:val="Hyperlink"/>
                  <w:rFonts w:ascii="Verdana" w:hAnsi="Verdana"/>
                  <w:sz w:val="23"/>
                  <w:szCs w:val="23"/>
                </w:rPr>
                <w:t>&lt;ruby&gt;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ruby annotation (for East Asian typography)</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3" w:history="1">
              <w:r w:rsidR="001F381E">
                <w:rPr>
                  <w:rStyle w:val="Hyperlink"/>
                  <w:rFonts w:ascii="Verdana" w:hAnsi="Verdana"/>
                  <w:sz w:val="23"/>
                  <w:szCs w:val="23"/>
                </w:rPr>
                <w:t>&lt;s&gt;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is no longer correct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4" w:history="1">
              <w:r w:rsidR="001F381E">
                <w:rPr>
                  <w:rStyle w:val="Hyperlink"/>
                  <w:rFonts w:ascii="Verdana" w:hAnsi="Verdana"/>
                  <w:sz w:val="23"/>
                  <w:szCs w:val="23"/>
                </w:rPr>
                <w:t>&lt;samp&gt;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sample output from a computer program</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5" w:history="1">
              <w:r w:rsidR="001F381E">
                <w:rPr>
                  <w:rStyle w:val="Hyperlink"/>
                  <w:rFonts w:ascii="Verdana" w:hAnsi="Verdana"/>
                  <w:sz w:val="23"/>
                  <w:szCs w:val="23"/>
                </w:rPr>
                <w:t>&lt;small&gt;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smaller text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6" w:history="1">
              <w:r w:rsidR="001F381E">
                <w:rPr>
                  <w:rStyle w:val="Hyperlink"/>
                  <w:rFonts w:ascii="Verdana" w:hAnsi="Verdana"/>
                  <w:sz w:val="23"/>
                  <w:szCs w:val="23"/>
                </w:rPr>
                <w:t>&lt;strong&gt;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important text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7" w:history="1">
              <w:r w:rsidR="001F381E">
                <w:rPr>
                  <w:rStyle w:val="Hyperlink"/>
                  <w:rFonts w:ascii="Verdana" w:hAnsi="Verdana"/>
                  <w:sz w:val="23"/>
                  <w:szCs w:val="23"/>
                </w:rPr>
                <w:t>&lt;sub&gt;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subscripted text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8" w:history="1">
              <w:r w:rsidR="001F381E">
                <w:rPr>
                  <w:rStyle w:val="Hyperlink"/>
                  <w:rFonts w:ascii="Verdana" w:hAnsi="Verdana"/>
                  <w:sz w:val="23"/>
                  <w:szCs w:val="23"/>
                </w:rPr>
                <w:t>&lt;sup&gt;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superscripted text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49" w:history="1">
              <w:r w:rsidR="001F381E">
                <w:rPr>
                  <w:rStyle w:val="Hyperlink"/>
                  <w:rFonts w:ascii="Verdana" w:hAnsi="Verdana"/>
                  <w:sz w:val="23"/>
                  <w:szCs w:val="23"/>
                </w:rPr>
                <w:t>&lt;template&gt;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template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50" w:history="1">
              <w:r w:rsidR="001F381E">
                <w:rPr>
                  <w:rStyle w:val="Hyperlink"/>
                  <w:rFonts w:ascii="Verdana" w:hAnsi="Verdana"/>
                  <w:sz w:val="23"/>
                  <w:szCs w:val="23"/>
                </w:rPr>
                <w:t>&lt;time&gt;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date/time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51" w:history="1">
              <w:r w:rsidR="001F381E">
                <w:rPr>
                  <w:rStyle w:val="Hyperlink"/>
                  <w:rFonts w:ascii="Verdana" w:hAnsi="Verdana"/>
                  <w:sz w:val="23"/>
                  <w:szCs w:val="23"/>
                </w:rPr>
                <w:t>&lt;u&gt;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text that should be stylistically different from normal text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52" w:history="1">
              <w:r w:rsidR="001F381E">
                <w:rPr>
                  <w:rStyle w:val="Hyperlink"/>
                  <w:rFonts w:ascii="Verdana" w:hAnsi="Verdana"/>
                  <w:sz w:val="23"/>
                  <w:szCs w:val="23"/>
                </w:rPr>
                <w:t>&lt;var&gt;</w:t>
              </w:r>
            </w:hyperlink>
          </w:p>
        </w:tc>
        <w:tc>
          <w:tcPr>
            <w:tcW w:w="4003" w:type="pct"/>
            <w:shd w:val="clear" w:color="auto" w:fill="FFFFFF"/>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variable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4771A1">
            <w:pPr>
              <w:rPr>
                <w:rFonts w:ascii="Verdana" w:hAnsi="Verdana"/>
                <w:color w:val="000000"/>
                <w:sz w:val="23"/>
                <w:szCs w:val="23"/>
              </w:rPr>
            </w:pPr>
            <w:hyperlink r:id="rId53" w:history="1">
              <w:r w:rsidR="001F381E">
                <w:rPr>
                  <w:rStyle w:val="Hyperlink"/>
                  <w:rFonts w:ascii="Verdana" w:hAnsi="Verdana"/>
                  <w:sz w:val="23"/>
                  <w:szCs w:val="23"/>
                </w:rPr>
                <w:t>&lt;wbr&gt;</w:t>
              </w:r>
            </w:hyperlink>
          </w:p>
        </w:tc>
        <w:tc>
          <w:tcPr>
            <w:tcW w:w="4003" w:type="pct"/>
            <w:shd w:val="clear" w:color="auto" w:fill="F1F1F1"/>
            <w:tcMar>
              <w:top w:w="120" w:type="dxa"/>
              <w:left w:w="120" w:type="dxa"/>
              <w:bottom w:w="120" w:type="dxa"/>
              <w:right w:w="120" w:type="dxa"/>
            </w:tcMar>
            <w:hideMark/>
          </w:tcPr>
          <w:p w:rsidR="001F381E" w:rsidRDefault="001F381E" w:rsidP="004771A1">
            <w:pPr>
              <w:rPr>
                <w:rFonts w:ascii="Verdana" w:hAnsi="Verdana"/>
                <w:color w:val="000000"/>
                <w:sz w:val="23"/>
                <w:szCs w:val="23"/>
              </w:rPr>
            </w:pPr>
            <w:r>
              <w:rPr>
                <w:rFonts w:ascii="Verdana" w:hAnsi="Verdana"/>
                <w:color w:val="000000"/>
                <w:sz w:val="23"/>
                <w:szCs w:val="23"/>
              </w:rPr>
              <w:t>Defines a possible line-break</w:t>
            </w:r>
          </w:p>
        </w:tc>
      </w:tr>
    </w:tbl>
    <w:p w:rsidR="001F381E" w:rsidRPr="001A5F1E" w:rsidRDefault="00551416" w:rsidP="001F381E">
      <w:pPr>
        <w:spacing w:before="300" w:after="300"/>
      </w:pPr>
      <w:r>
        <w:pict>
          <v:rect id="_x0000_i1027" style="width:0;height:0" o:hralign="center" o:hrstd="t" o:hrnoshade="t" o:hr="t" fillcolor="black" stroked="f"/>
        </w:pict>
      </w:r>
      <w:r w:rsidR="001F381E">
        <w:rPr>
          <w:rFonts w:ascii="Segoe UI" w:hAnsi="Segoe UI" w:cs="Segoe UI"/>
          <w:b/>
          <w:bCs/>
          <w:color w:val="000000"/>
          <w:sz w:val="45"/>
          <w:szCs w:val="45"/>
        </w:rPr>
        <w:t>Forms and Input</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4" w:history="1">
              <w:r w:rsidR="001F381E">
                <w:rPr>
                  <w:rStyle w:val="Hyperlink"/>
                  <w:rFonts w:ascii="Verdana" w:hAnsi="Verdana"/>
                  <w:sz w:val="23"/>
                  <w:szCs w:val="23"/>
                </w:rPr>
                <w:t>&lt;form&gt;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HTML form for user input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5" w:history="1">
              <w:r w:rsidR="001F381E">
                <w:rPr>
                  <w:rStyle w:val="Hyperlink"/>
                  <w:rFonts w:ascii="Verdana" w:hAnsi="Verdana"/>
                  <w:sz w:val="23"/>
                  <w:szCs w:val="23"/>
                </w:rPr>
                <w:t>&lt;input&gt;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input control</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6" w:history="1">
              <w:r w:rsidR="001F381E">
                <w:rPr>
                  <w:rStyle w:val="Hyperlink"/>
                  <w:rFonts w:ascii="Verdana" w:hAnsi="Verdana"/>
                  <w:sz w:val="23"/>
                  <w:szCs w:val="23"/>
                </w:rPr>
                <w:t>&lt;textarea&gt;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multiline input control (text area)</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7" w:history="1">
              <w:r w:rsidR="001F381E">
                <w:rPr>
                  <w:rStyle w:val="Hyperlink"/>
                  <w:rFonts w:ascii="Verdana" w:hAnsi="Verdana"/>
                  <w:sz w:val="23"/>
                  <w:szCs w:val="23"/>
                </w:rPr>
                <w:t>&lt;button&gt;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clickable button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8" w:history="1">
              <w:r w:rsidR="001F381E">
                <w:rPr>
                  <w:rStyle w:val="Hyperlink"/>
                  <w:rFonts w:ascii="Verdana" w:hAnsi="Verdana"/>
                  <w:sz w:val="23"/>
                  <w:szCs w:val="23"/>
                </w:rPr>
                <w:t>&lt;select&gt;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drop-down list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59" w:history="1">
              <w:r w:rsidR="001F381E">
                <w:rPr>
                  <w:rStyle w:val="Hyperlink"/>
                  <w:rFonts w:ascii="Verdana" w:hAnsi="Verdana"/>
                  <w:sz w:val="23"/>
                  <w:szCs w:val="23"/>
                </w:rPr>
                <w:t>&lt;optgroup&gt;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group of related options in a drop-down list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0" w:history="1">
              <w:r w:rsidR="001F381E">
                <w:rPr>
                  <w:rStyle w:val="Hyperlink"/>
                  <w:rFonts w:ascii="Verdana" w:hAnsi="Verdana"/>
                  <w:sz w:val="23"/>
                  <w:szCs w:val="23"/>
                </w:rPr>
                <w:t>&lt;option&gt;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option in a drop-down list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1" w:history="1">
              <w:r w:rsidR="001F381E">
                <w:rPr>
                  <w:rStyle w:val="Hyperlink"/>
                  <w:rFonts w:ascii="Verdana" w:hAnsi="Verdana"/>
                  <w:sz w:val="23"/>
                  <w:szCs w:val="23"/>
                </w:rPr>
                <w:t>&lt;label&gt;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label for an &lt;input&gt; element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2" w:history="1">
              <w:r w:rsidR="001F381E">
                <w:rPr>
                  <w:rStyle w:val="Hyperlink"/>
                  <w:rFonts w:ascii="Verdana" w:hAnsi="Verdana"/>
                  <w:sz w:val="23"/>
                  <w:szCs w:val="23"/>
                </w:rPr>
                <w:t>&lt;fieldset&gt;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related elements in a form</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3" w:history="1">
              <w:r w:rsidR="001F381E">
                <w:rPr>
                  <w:rStyle w:val="Hyperlink"/>
                  <w:rFonts w:ascii="Verdana" w:hAnsi="Verdana"/>
                  <w:sz w:val="23"/>
                  <w:szCs w:val="23"/>
                </w:rPr>
                <w:t>&lt;legend&gt;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caption for a &lt;fieldset&gt; element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4" w:history="1">
              <w:r w:rsidR="001F381E">
                <w:rPr>
                  <w:rStyle w:val="Hyperlink"/>
                  <w:rFonts w:ascii="Verdana" w:hAnsi="Verdana"/>
                  <w:sz w:val="23"/>
                  <w:szCs w:val="23"/>
                </w:rPr>
                <w:t>&lt;datalist&gt;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a list of pre-defined options for input controls</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5" w:history="1">
              <w:r w:rsidR="001F381E">
                <w:rPr>
                  <w:rStyle w:val="Hyperlink"/>
                  <w:rFonts w:ascii="Verdana" w:hAnsi="Verdana"/>
                  <w:sz w:val="23"/>
                  <w:szCs w:val="23"/>
                </w:rPr>
                <w:t>&lt;output&gt;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the result of a calculation</w:t>
            </w:r>
          </w:p>
        </w:tc>
      </w:tr>
    </w:tbl>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lastRenderedPageBreak/>
        <w:t>Frames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6" w:history="1">
              <w:r w:rsidR="001F381E">
                <w:rPr>
                  <w:rStyle w:val="Hyperlink"/>
                  <w:rFonts w:ascii="Verdana" w:hAnsi="Verdana"/>
                  <w:sz w:val="23"/>
                  <w:szCs w:val="23"/>
                </w:rPr>
                <w:t>&lt;iframe&gt;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inline frame</w:t>
            </w:r>
          </w:p>
        </w:tc>
      </w:tr>
    </w:tbl>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Images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7" w:history="1">
              <w:r w:rsidR="001F381E">
                <w:rPr>
                  <w:rStyle w:val="Hyperlink"/>
                  <w:rFonts w:ascii="Verdana" w:hAnsi="Verdana"/>
                  <w:sz w:val="23"/>
                  <w:szCs w:val="23"/>
                </w:rPr>
                <w:t>&lt;img&gt;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image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8" w:history="1">
              <w:r w:rsidR="001F381E">
                <w:rPr>
                  <w:rStyle w:val="Hyperlink"/>
                  <w:rFonts w:ascii="Verdana" w:hAnsi="Verdana"/>
                  <w:sz w:val="23"/>
                  <w:szCs w:val="23"/>
                </w:rPr>
                <w:t>&lt;map&gt;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client-side image-map</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69" w:history="1">
              <w:r w:rsidR="001F381E">
                <w:rPr>
                  <w:rStyle w:val="Hyperlink"/>
                  <w:rFonts w:ascii="Verdana" w:hAnsi="Verdana"/>
                  <w:sz w:val="23"/>
                  <w:szCs w:val="23"/>
                </w:rPr>
                <w:t>&lt;area&gt;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area inside an image-map</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0" w:history="1">
              <w:r w:rsidR="001F381E">
                <w:rPr>
                  <w:rStyle w:val="Hyperlink"/>
                  <w:rFonts w:ascii="Verdana" w:hAnsi="Verdana"/>
                  <w:sz w:val="23"/>
                  <w:szCs w:val="23"/>
                </w:rPr>
                <w:t>&lt;canvas&gt;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Used to draw graphics, on the fly, via scripting (usually JavaScript)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1" w:history="1">
              <w:r w:rsidR="001F381E">
                <w:rPr>
                  <w:rStyle w:val="Hyperlink"/>
                  <w:rFonts w:ascii="Verdana" w:hAnsi="Verdana"/>
                  <w:sz w:val="23"/>
                  <w:szCs w:val="23"/>
                </w:rPr>
                <w:t>&lt;figcaption&gt;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caption for a &lt;figure&gt; element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2" w:history="1">
              <w:r w:rsidR="001F381E">
                <w:rPr>
                  <w:rStyle w:val="Hyperlink"/>
                  <w:rFonts w:ascii="Verdana" w:hAnsi="Verdana"/>
                  <w:sz w:val="23"/>
                  <w:szCs w:val="23"/>
                </w:rPr>
                <w:t>&lt;figure&gt;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self-contained content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3" w:history="1">
              <w:r w:rsidR="001F381E">
                <w:rPr>
                  <w:rStyle w:val="Hyperlink"/>
                  <w:rFonts w:ascii="Verdana" w:hAnsi="Verdana"/>
                  <w:sz w:val="23"/>
                  <w:szCs w:val="23"/>
                </w:rPr>
                <w:t>&lt;picture&gt;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multiple image resources</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4" w:history="1">
              <w:r w:rsidR="001F381E">
                <w:rPr>
                  <w:rStyle w:val="Hyperlink"/>
                  <w:rFonts w:ascii="Verdana" w:hAnsi="Verdana"/>
                  <w:sz w:val="23"/>
                  <w:szCs w:val="23"/>
                </w:rPr>
                <w:t>&lt;svg&gt;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SVG graphics</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B97086" w:rsidRDefault="001F381E" w:rsidP="00B97086">
      <w:pPr>
        <w:pStyle w:val="Heading2"/>
        <w:shd w:val="clear" w:color="auto" w:fill="FFFFFF"/>
        <w:tabs>
          <w:tab w:val="clear" w:pos="576"/>
        </w:tabs>
        <w:ind w:firstLine="0"/>
        <w:jc w:val="left"/>
        <w:rPr>
          <w:rFonts w:ascii="Segoe UI" w:hAnsi="Segoe UI" w:cs="Segoe UI"/>
          <w:bCs w:val="0"/>
          <w:color w:val="000000"/>
          <w:sz w:val="45"/>
          <w:szCs w:val="45"/>
        </w:rPr>
      </w:pPr>
      <w:r w:rsidRPr="00B97086">
        <w:rPr>
          <w:rFonts w:ascii="Segoe UI" w:hAnsi="Segoe UI" w:cs="Segoe UI"/>
          <w:bCs w:val="0"/>
          <w:color w:val="000000"/>
          <w:sz w:val="45"/>
          <w:szCs w:val="45"/>
        </w:rPr>
        <w:t>Audio / Video</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5" w:history="1">
              <w:r w:rsidR="001F381E">
                <w:rPr>
                  <w:rStyle w:val="Hyperlink"/>
                  <w:rFonts w:ascii="Verdana" w:hAnsi="Verdana"/>
                  <w:sz w:val="23"/>
                  <w:szCs w:val="23"/>
                </w:rPr>
                <w:t>&lt;audio&gt;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sound content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6" w:history="1">
              <w:r w:rsidR="001F381E">
                <w:rPr>
                  <w:rStyle w:val="Hyperlink"/>
                  <w:rFonts w:ascii="Verdana" w:hAnsi="Verdana"/>
                  <w:sz w:val="23"/>
                  <w:szCs w:val="23"/>
                </w:rPr>
                <w:t>&lt;source&gt;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multiple media resources for media elements (&lt;video&gt;, &lt;audio&gt; and &lt;picture&gt;)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7" w:history="1">
              <w:r w:rsidR="001F381E">
                <w:rPr>
                  <w:rStyle w:val="Hyperlink"/>
                  <w:rFonts w:ascii="Verdana" w:hAnsi="Verdana"/>
                  <w:sz w:val="23"/>
                  <w:szCs w:val="23"/>
                </w:rPr>
                <w:t>&lt;track&gt;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text tracks for media elements (&lt;video&gt; and &lt;audio&gt;)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8" w:history="1">
              <w:r w:rsidR="001F381E">
                <w:rPr>
                  <w:rStyle w:val="Hyperlink"/>
                  <w:rFonts w:ascii="Verdana" w:hAnsi="Verdana"/>
                  <w:sz w:val="23"/>
                  <w:szCs w:val="23"/>
                </w:rPr>
                <w:t>&lt;video&gt;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video or movie</w:t>
            </w:r>
          </w:p>
        </w:tc>
      </w:tr>
    </w:tbl>
    <w:p w:rsidR="001F381E" w:rsidRDefault="001F381E"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tabs>
          <w:tab w:val="clear" w:pos="576"/>
        </w:tabs>
        <w:ind w:left="0" w:firstLine="0"/>
        <w:jc w:val="left"/>
        <w:rPr>
          <w:rFonts w:ascii="Segoe UI" w:hAnsi="Segoe UI" w:cs="Segoe UI"/>
          <w:bCs w:val="0"/>
          <w:color w:val="000000"/>
          <w:sz w:val="45"/>
          <w:szCs w:val="45"/>
        </w:rPr>
      </w:pPr>
      <w:r w:rsidRPr="001A5F1E">
        <w:rPr>
          <w:rFonts w:ascii="Segoe UI" w:hAnsi="Segoe UI" w:cs="Segoe UI"/>
          <w:bCs w:val="0"/>
          <w:color w:val="000000"/>
          <w:sz w:val="45"/>
          <w:szCs w:val="45"/>
        </w:rPr>
        <w:t>Links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79" w:history="1">
              <w:r w:rsidR="001F381E">
                <w:rPr>
                  <w:rStyle w:val="Hyperlink"/>
                  <w:rFonts w:ascii="Verdana" w:hAnsi="Verdana"/>
                  <w:sz w:val="23"/>
                  <w:szCs w:val="23"/>
                </w:rPr>
                <w:t>&lt;a&gt;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hyperlink</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0" w:history="1">
              <w:r w:rsidR="001F381E">
                <w:rPr>
                  <w:rStyle w:val="Hyperlink"/>
                  <w:rFonts w:ascii="Verdana" w:hAnsi="Verdana"/>
                  <w:sz w:val="23"/>
                  <w:szCs w:val="23"/>
                </w:rPr>
                <w:t>&lt;link&gt;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the relationship between a document and an external resource (most used to link to style sheets)</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1" w:history="1">
              <w:r w:rsidR="001F381E">
                <w:rPr>
                  <w:rStyle w:val="Hyperlink"/>
                  <w:rFonts w:ascii="Verdana" w:hAnsi="Verdana"/>
                  <w:sz w:val="23"/>
                  <w:szCs w:val="23"/>
                </w:rPr>
                <w:t>&lt;nav&gt;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navigation links</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Lists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903"/>
        <w:gridCol w:w="7529"/>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2" w:history="1">
              <w:r w:rsidR="001F381E">
                <w:rPr>
                  <w:rStyle w:val="Hyperlink"/>
                  <w:rFonts w:ascii="Verdana" w:hAnsi="Verdana"/>
                  <w:sz w:val="23"/>
                  <w:szCs w:val="23"/>
                </w:rPr>
                <w:t>&lt;ul&gt;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unordered list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3" w:history="1">
              <w:r w:rsidR="001F381E">
                <w:rPr>
                  <w:rStyle w:val="Hyperlink"/>
                  <w:rFonts w:ascii="Verdana" w:hAnsi="Verdana"/>
                  <w:sz w:val="23"/>
                  <w:szCs w:val="23"/>
                </w:rPr>
                <w:t>&lt;ol&gt;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ordered list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4" w:history="1">
              <w:r w:rsidR="001F381E">
                <w:rPr>
                  <w:rStyle w:val="Hyperlink"/>
                  <w:rFonts w:ascii="Verdana" w:hAnsi="Verdana"/>
                  <w:sz w:val="23"/>
                  <w:szCs w:val="23"/>
                </w:rPr>
                <w:t>&lt;li&gt;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list item</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5" w:history="1">
              <w:r w:rsidR="001F381E">
                <w:rPr>
                  <w:rStyle w:val="Hyperlink"/>
                  <w:rFonts w:ascii="Verdana" w:hAnsi="Verdana"/>
                  <w:sz w:val="23"/>
                  <w:szCs w:val="23"/>
                </w:rPr>
                <w:t>&lt;dl&gt;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description list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6" w:history="1">
              <w:r w:rsidR="001F381E">
                <w:rPr>
                  <w:rStyle w:val="Hyperlink"/>
                  <w:rFonts w:ascii="Verdana" w:hAnsi="Verdana"/>
                  <w:sz w:val="23"/>
                  <w:szCs w:val="23"/>
                </w:rPr>
                <w:t>&lt;dt&gt;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term/name in a description list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7" w:history="1">
              <w:r w:rsidR="001F381E">
                <w:rPr>
                  <w:rStyle w:val="Hyperlink"/>
                  <w:rFonts w:ascii="Verdana" w:hAnsi="Verdana"/>
                  <w:sz w:val="23"/>
                  <w:szCs w:val="23"/>
                </w:rPr>
                <w:t>&lt;dd&gt;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description of a term/name in a description list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8" w:history="1">
              <w:r w:rsidR="001F381E">
                <w:rPr>
                  <w:rStyle w:val="Hyperlink"/>
                  <w:rFonts w:ascii="Verdana" w:hAnsi="Verdana"/>
                  <w:sz w:val="23"/>
                  <w:szCs w:val="23"/>
                </w:rPr>
                <w:t>&lt;menu&gt;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list/menu of commands</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89" w:history="1">
              <w:r w:rsidR="001F381E">
                <w:rPr>
                  <w:rStyle w:val="Hyperlink"/>
                  <w:rFonts w:ascii="Verdana" w:hAnsi="Verdana"/>
                  <w:sz w:val="23"/>
                  <w:szCs w:val="23"/>
                </w:rPr>
                <w:t>&lt;menuitem&gt;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command/menu item that the user can invoke from a popup menu</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Tables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0" w:history="1">
              <w:r w:rsidR="001F381E">
                <w:rPr>
                  <w:rStyle w:val="Hyperlink"/>
                  <w:rFonts w:ascii="Verdana" w:hAnsi="Verdana"/>
                  <w:sz w:val="23"/>
                  <w:szCs w:val="23"/>
                </w:rPr>
                <w:t>&lt;table&gt;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table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1" w:history="1">
              <w:r w:rsidR="001F381E">
                <w:rPr>
                  <w:rStyle w:val="Hyperlink"/>
                  <w:rFonts w:ascii="Verdana" w:hAnsi="Verdana"/>
                  <w:sz w:val="23"/>
                  <w:szCs w:val="23"/>
                </w:rPr>
                <w:t>&lt;caption&gt;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table caption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2" w:history="1">
              <w:r w:rsidR="001F381E">
                <w:rPr>
                  <w:rStyle w:val="Hyperlink"/>
                  <w:rFonts w:ascii="Verdana" w:hAnsi="Verdana"/>
                  <w:sz w:val="23"/>
                  <w:szCs w:val="23"/>
                </w:rPr>
                <w:t>&lt;th&gt;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header cell in a table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3" w:history="1">
              <w:r w:rsidR="001F381E">
                <w:rPr>
                  <w:rStyle w:val="Hyperlink"/>
                  <w:rFonts w:ascii="Verdana" w:hAnsi="Verdana"/>
                  <w:sz w:val="23"/>
                  <w:szCs w:val="23"/>
                </w:rPr>
                <w:t>&lt;tr&gt;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row in a table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4" w:history="1">
              <w:r w:rsidR="001F381E">
                <w:rPr>
                  <w:rStyle w:val="Hyperlink"/>
                  <w:rFonts w:ascii="Verdana" w:hAnsi="Verdana"/>
                  <w:sz w:val="23"/>
                  <w:szCs w:val="23"/>
                </w:rPr>
                <w:t>&lt;td&gt;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cell in a table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5" w:history="1">
              <w:r w:rsidR="001F381E">
                <w:rPr>
                  <w:rStyle w:val="Hyperlink"/>
                  <w:rFonts w:ascii="Verdana" w:hAnsi="Verdana"/>
                  <w:sz w:val="23"/>
                  <w:szCs w:val="23"/>
                </w:rPr>
                <w:t>&lt;thead&gt;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header content in a table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6" w:history="1">
              <w:r w:rsidR="001F381E">
                <w:rPr>
                  <w:rStyle w:val="Hyperlink"/>
                  <w:rFonts w:ascii="Verdana" w:hAnsi="Verdana"/>
                  <w:sz w:val="23"/>
                  <w:szCs w:val="23"/>
                </w:rPr>
                <w:t>&lt;tbody&gt;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body content in a table</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7" w:history="1">
              <w:r w:rsidR="001F381E">
                <w:rPr>
                  <w:rStyle w:val="Hyperlink"/>
                  <w:rFonts w:ascii="Verdana" w:hAnsi="Verdana"/>
                  <w:sz w:val="23"/>
                  <w:szCs w:val="23"/>
                </w:rPr>
                <w:t>&lt;tfoot&gt;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Groups the footer content in a table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8" w:history="1">
              <w:r w:rsidR="001F381E">
                <w:rPr>
                  <w:rStyle w:val="Hyperlink"/>
                  <w:rFonts w:ascii="Verdana" w:hAnsi="Verdana"/>
                  <w:sz w:val="23"/>
                  <w:szCs w:val="23"/>
                </w:rPr>
                <w:t>&lt;col&gt;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column properties for each column within a &lt;colgroup&gt; element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99" w:history="1">
              <w:r w:rsidR="001F381E">
                <w:rPr>
                  <w:rStyle w:val="Hyperlink"/>
                  <w:rFonts w:ascii="Verdana" w:hAnsi="Verdana"/>
                  <w:sz w:val="23"/>
                  <w:szCs w:val="23"/>
                </w:rPr>
                <w:t>&lt;colgroup&gt;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a group of one or more columns in a table for formatting</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Styles and Semantics</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0" w:history="1">
              <w:r w:rsidR="001F381E">
                <w:rPr>
                  <w:rStyle w:val="Hyperlink"/>
                  <w:rFonts w:ascii="Verdana" w:hAnsi="Verdana"/>
                  <w:sz w:val="23"/>
                  <w:szCs w:val="23"/>
                </w:rPr>
                <w:t>&lt;style&gt;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style information for a document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1" w:history="1">
              <w:r w:rsidR="001F381E">
                <w:rPr>
                  <w:rStyle w:val="Hyperlink"/>
                  <w:rFonts w:ascii="Verdana" w:hAnsi="Verdana"/>
                  <w:sz w:val="23"/>
                  <w:szCs w:val="23"/>
                </w:rPr>
                <w:t>&lt;div&gt;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2" w:history="1">
              <w:r w:rsidR="001F381E">
                <w:rPr>
                  <w:rStyle w:val="Hyperlink"/>
                  <w:rFonts w:ascii="Verdana" w:hAnsi="Verdana"/>
                  <w:sz w:val="23"/>
                  <w:szCs w:val="23"/>
                </w:rPr>
                <w:t>&lt;span&gt;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3" w:history="1">
              <w:r w:rsidR="001F381E">
                <w:rPr>
                  <w:rStyle w:val="Hyperlink"/>
                  <w:rFonts w:ascii="Verdana" w:hAnsi="Verdana"/>
                  <w:sz w:val="23"/>
                  <w:szCs w:val="23"/>
                </w:rPr>
                <w:t>&lt;header&gt;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header for a document or section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4" w:history="1">
              <w:r w:rsidR="001F381E">
                <w:rPr>
                  <w:rStyle w:val="Hyperlink"/>
                  <w:rFonts w:ascii="Verdana" w:hAnsi="Verdana"/>
                  <w:sz w:val="23"/>
                  <w:szCs w:val="23"/>
                </w:rPr>
                <w:t>&lt;footer&gt;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footer for a document or section</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5" w:history="1">
              <w:r w:rsidR="001F381E">
                <w:rPr>
                  <w:rStyle w:val="Hyperlink"/>
                  <w:rFonts w:ascii="Verdana" w:hAnsi="Verdana"/>
                  <w:sz w:val="23"/>
                  <w:szCs w:val="23"/>
                </w:rPr>
                <w:t>&lt;main&gt;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the main content of a document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6" w:history="1">
              <w:r w:rsidR="001F381E">
                <w:rPr>
                  <w:rStyle w:val="Hyperlink"/>
                  <w:rFonts w:ascii="Verdana" w:hAnsi="Verdana"/>
                  <w:sz w:val="23"/>
                  <w:szCs w:val="23"/>
                </w:rPr>
                <w:t>&lt;section&gt;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section in a document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7" w:history="1">
              <w:r w:rsidR="001F381E">
                <w:rPr>
                  <w:rStyle w:val="Hyperlink"/>
                  <w:rFonts w:ascii="Verdana" w:hAnsi="Verdana"/>
                  <w:sz w:val="23"/>
                  <w:szCs w:val="23"/>
                </w:rPr>
                <w:t>&lt;article&gt;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article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8" w:history="1">
              <w:r w:rsidR="001F381E">
                <w:rPr>
                  <w:rStyle w:val="Hyperlink"/>
                  <w:rFonts w:ascii="Verdana" w:hAnsi="Verdana"/>
                  <w:sz w:val="23"/>
                  <w:szCs w:val="23"/>
                </w:rPr>
                <w:t>&lt;aside&gt;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content aside from the page content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09" w:history="1">
              <w:r w:rsidR="001F381E">
                <w:rPr>
                  <w:rStyle w:val="Hyperlink"/>
                  <w:rFonts w:ascii="Verdana" w:hAnsi="Verdana"/>
                  <w:sz w:val="23"/>
                  <w:szCs w:val="23"/>
                </w:rPr>
                <w:t>&lt;details&gt;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additional details that the user can view or hide</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0" w:history="1">
              <w:r w:rsidR="001F381E">
                <w:rPr>
                  <w:rStyle w:val="Hyperlink"/>
                  <w:rFonts w:ascii="Verdana" w:hAnsi="Verdana"/>
                  <w:sz w:val="23"/>
                  <w:szCs w:val="23"/>
                </w:rPr>
                <w:t>&lt;dialog&gt;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dialog box or window</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1" w:history="1">
              <w:r w:rsidR="001F381E">
                <w:rPr>
                  <w:rStyle w:val="Hyperlink"/>
                  <w:rFonts w:ascii="Verdana" w:hAnsi="Verdana"/>
                  <w:sz w:val="23"/>
                  <w:szCs w:val="23"/>
                </w:rPr>
                <w:t>&lt;summary&gt;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visible heading for a &lt;details&gt; element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2" w:history="1">
              <w:r w:rsidR="001F381E">
                <w:rPr>
                  <w:rStyle w:val="Hyperlink"/>
                  <w:rFonts w:ascii="Verdana" w:hAnsi="Verdana"/>
                  <w:sz w:val="23"/>
                  <w:szCs w:val="23"/>
                </w:rPr>
                <w:t>&lt;data&gt;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Links the given content with a machine-readable translation</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Meta Info</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3" w:history="1">
              <w:r w:rsidR="001F381E">
                <w:rPr>
                  <w:rStyle w:val="Hyperlink"/>
                  <w:rFonts w:ascii="Verdana" w:hAnsi="Verdana"/>
                  <w:sz w:val="23"/>
                  <w:szCs w:val="23"/>
                </w:rPr>
                <w:t>&lt;head&gt;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information about the document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4" w:history="1">
              <w:r w:rsidR="001F381E">
                <w:rPr>
                  <w:rStyle w:val="Hyperlink"/>
                  <w:rFonts w:ascii="Verdana" w:hAnsi="Verdana"/>
                  <w:sz w:val="23"/>
                  <w:szCs w:val="23"/>
                </w:rPr>
                <w:t>&lt;meta&gt;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metadata about an HTML document</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5" w:history="1">
              <w:r w:rsidR="001F381E">
                <w:rPr>
                  <w:rStyle w:val="Hyperlink"/>
                  <w:rFonts w:ascii="Verdana" w:hAnsi="Verdana"/>
                  <w:sz w:val="23"/>
                  <w:szCs w:val="23"/>
                </w:rPr>
                <w:t>&lt;base&gt;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Specifies the base URL/target for all relative URLs in a document</w:t>
            </w:r>
          </w:p>
        </w:tc>
      </w:tr>
    </w:tbl>
    <w:p w:rsidR="00B97086" w:rsidRDefault="00B97086" w:rsidP="00B97086">
      <w:pPr>
        <w:pStyle w:val="Heading2"/>
        <w:shd w:val="clear" w:color="auto" w:fill="FFFFFF"/>
        <w:rPr>
          <w:rFonts w:ascii="Segoe UI" w:hAnsi="Segoe UI" w:cs="Segoe UI"/>
          <w:bCs w:val="0"/>
          <w:color w:val="000000"/>
          <w:sz w:val="45"/>
          <w:szCs w:val="45"/>
        </w:rPr>
      </w:pPr>
    </w:p>
    <w:p w:rsidR="001F381E" w:rsidRPr="001A5F1E" w:rsidRDefault="001F381E" w:rsidP="00B97086">
      <w:pPr>
        <w:pStyle w:val="Heading2"/>
        <w:shd w:val="clear" w:color="auto" w:fill="FFFFFF"/>
        <w:rPr>
          <w:rFonts w:ascii="Segoe UI" w:hAnsi="Segoe UI" w:cs="Segoe UI"/>
          <w:bCs w:val="0"/>
          <w:color w:val="000000"/>
          <w:sz w:val="45"/>
          <w:szCs w:val="45"/>
        </w:rPr>
      </w:pPr>
      <w:r w:rsidRPr="001A5F1E">
        <w:rPr>
          <w:rFonts w:ascii="Segoe UI" w:hAnsi="Segoe UI" w:cs="Segoe UI"/>
          <w:bCs w:val="0"/>
          <w:color w:val="000000"/>
          <w:sz w:val="45"/>
          <w:szCs w:val="45"/>
        </w:rPr>
        <w:t>Programming</w:t>
      </w:r>
    </w:p>
    <w:tbl>
      <w:tblPr>
        <w:tblW w:w="5000" w:type="pct"/>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1881"/>
        <w:gridCol w:w="7551"/>
      </w:tblGrid>
      <w:tr w:rsidR="001F381E" w:rsidTr="00FF34B4">
        <w:tc>
          <w:tcPr>
            <w:tcW w:w="997" w:type="pct"/>
            <w:shd w:val="clear" w:color="auto" w:fill="FFFFFF"/>
            <w:tcMar>
              <w:top w:w="120" w:type="dxa"/>
              <w:left w:w="24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Tag</w:t>
            </w:r>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b/>
                <w:bCs/>
                <w:color w:val="000000"/>
                <w:sz w:val="23"/>
                <w:szCs w:val="23"/>
              </w:rPr>
            </w:pPr>
            <w:r>
              <w:rPr>
                <w:rFonts w:ascii="Verdana" w:hAnsi="Verdana"/>
                <w:b/>
                <w:bCs/>
                <w:color w:val="000000"/>
                <w:sz w:val="23"/>
                <w:szCs w:val="23"/>
              </w:rPr>
              <w:t>Description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6" w:history="1">
              <w:r w:rsidR="001F381E">
                <w:rPr>
                  <w:rStyle w:val="Hyperlink"/>
                  <w:rFonts w:ascii="Verdana" w:hAnsi="Verdana"/>
                  <w:sz w:val="23"/>
                  <w:szCs w:val="23"/>
                </w:rPr>
                <w:t>&lt;script&gt;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client-side script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7" w:history="1">
              <w:r w:rsidR="001F381E">
                <w:rPr>
                  <w:rStyle w:val="Hyperlink"/>
                  <w:rFonts w:ascii="Verdana" w:hAnsi="Verdana"/>
                  <w:sz w:val="23"/>
                  <w:szCs w:val="23"/>
                </w:rPr>
                <w:t>&lt;noscript&gt;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alternate content for users that do not support client-side scripts</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8" w:history="1">
              <w:r w:rsidR="001F381E">
                <w:rPr>
                  <w:rStyle w:val="Hyperlink"/>
                  <w:rFonts w:ascii="Verdana" w:hAnsi="Verdana"/>
                  <w:sz w:val="23"/>
                  <w:szCs w:val="23"/>
                </w:rPr>
                <w:t>&lt;embed&gt;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container for an external (non-HTML) application</w:t>
            </w:r>
          </w:p>
        </w:tc>
      </w:tr>
      <w:tr w:rsidR="001F381E" w:rsidTr="00FF34B4">
        <w:tc>
          <w:tcPr>
            <w:tcW w:w="997" w:type="pct"/>
            <w:shd w:val="clear" w:color="auto" w:fill="F1F1F1"/>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19" w:history="1">
              <w:r w:rsidR="001F381E">
                <w:rPr>
                  <w:rStyle w:val="Hyperlink"/>
                  <w:rFonts w:ascii="Verdana" w:hAnsi="Verdana"/>
                  <w:sz w:val="23"/>
                  <w:szCs w:val="23"/>
                </w:rPr>
                <w:t>&lt;object&gt;</w:t>
              </w:r>
            </w:hyperlink>
          </w:p>
        </w:tc>
        <w:tc>
          <w:tcPr>
            <w:tcW w:w="4003" w:type="pct"/>
            <w:shd w:val="clear" w:color="auto" w:fill="F1F1F1"/>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an embedded object</w:t>
            </w:r>
          </w:p>
        </w:tc>
      </w:tr>
      <w:tr w:rsidR="001F381E" w:rsidTr="00FF34B4">
        <w:tc>
          <w:tcPr>
            <w:tcW w:w="997" w:type="pct"/>
            <w:shd w:val="clear" w:color="auto" w:fill="FFFFFF"/>
            <w:tcMar>
              <w:top w:w="120" w:type="dxa"/>
              <w:left w:w="240" w:type="dxa"/>
              <w:bottom w:w="120" w:type="dxa"/>
              <w:right w:w="120" w:type="dxa"/>
            </w:tcMar>
            <w:hideMark/>
          </w:tcPr>
          <w:p w:rsidR="001F381E" w:rsidRDefault="00551416" w:rsidP="00B97086">
            <w:pPr>
              <w:rPr>
                <w:rFonts w:ascii="Verdana" w:hAnsi="Verdana"/>
                <w:color w:val="000000"/>
                <w:sz w:val="23"/>
                <w:szCs w:val="23"/>
              </w:rPr>
            </w:pPr>
            <w:hyperlink r:id="rId120" w:history="1">
              <w:r w:rsidR="001F381E">
                <w:rPr>
                  <w:rStyle w:val="Hyperlink"/>
                  <w:rFonts w:ascii="Verdana" w:hAnsi="Verdana"/>
                  <w:sz w:val="23"/>
                  <w:szCs w:val="23"/>
                </w:rPr>
                <w:t>&lt;param&gt;</w:t>
              </w:r>
            </w:hyperlink>
          </w:p>
        </w:tc>
        <w:tc>
          <w:tcPr>
            <w:tcW w:w="4003" w:type="pct"/>
            <w:shd w:val="clear" w:color="auto" w:fill="FFFFFF"/>
            <w:tcMar>
              <w:top w:w="120" w:type="dxa"/>
              <w:left w:w="120" w:type="dxa"/>
              <w:bottom w:w="120" w:type="dxa"/>
              <w:right w:w="120" w:type="dxa"/>
            </w:tcMar>
            <w:hideMark/>
          </w:tcPr>
          <w:p w:rsidR="001F381E" w:rsidRDefault="001F381E" w:rsidP="00B97086">
            <w:pPr>
              <w:rPr>
                <w:rFonts w:ascii="Verdana" w:hAnsi="Verdana"/>
                <w:color w:val="000000"/>
                <w:sz w:val="23"/>
                <w:szCs w:val="23"/>
              </w:rPr>
            </w:pPr>
            <w:r>
              <w:rPr>
                <w:rFonts w:ascii="Verdana" w:hAnsi="Verdana"/>
                <w:color w:val="000000"/>
                <w:sz w:val="23"/>
                <w:szCs w:val="23"/>
              </w:rPr>
              <w:t>Defines a parameter for an object</w:t>
            </w:r>
          </w:p>
        </w:tc>
      </w:tr>
    </w:tbl>
    <w:p w:rsidR="001F381E" w:rsidRDefault="001F381E" w:rsidP="001F381E">
      <w:pPr>
        <w:widowControl/>
        <w:suppressAutoHyphens w:val="0"/>
        <w:rPr>
          <w:sz w:val="32"/>
          <w:szCs w:val="32"/>
        </w:rPr>
      </w:pPr>
    </w:p>
    <w:p w:rsidR="001F381E" w:rsidRDefault="001F381E" w:rsidP="001F381E">
      <w:pPr>
        <w:widowControl/>
        <w:suppressAutoHyphens w:val="0"/>
        <w:rPr>
          <w:sz w:val="32"/>
          <w:szCs w:val="32"/>
        </w:rPr>
      </w:pPr>
    </w:p>
    <w:p w:rsidR="001F381E" w:rsidRDefault="001F381E" w:rsidP="001F381E">
      <w:pPr>
        <w:widowControl/>
        <w:suppressAutoHyphens w:val="0"/>
        <w:rPr>
          <w:sz w:val="32"/>
          <w:szCs w:val="32"/>
        </w:rPr>
      </w:pPr>
    </w:p>
    <w:p w:rsidR="001F381E" w:rsidRDefault="001F381E" w:rsidP="001F381E">
      <w:pPr>
        <w:widowControl/>
        <w:suppressAutoHyphens w:val="0"/>
        <w:rPr>
          <w:sz w:val="32"/>
          <w:szCs w:val="32"/>
        </w:rPr>
      </w:pPr>
    </w:p>
    <w:p w:rsidR="001F381E" w:rsidRDefault="001F381E" w:rsidP="001F381E">
      <w:pPr>
        <w:widowControl/>
        <w:suppressAutoHyphens w:val="0"/>
        <w:rPr>
          <w:sz w:val="32"/>
          <w:szCs w:val="32"/>
        </w:rPr>
      </w:pPr>
    </w:p>
    <w:p w:rsidR="00B97086" w:rsidRDefault="00B97086" w:rsidP="001F381E">
      <w:pPr>
        <w:widowControl/>
        <w:suppressAutoHyphens w:val="0"/>
        <w:rPr>
          <w:sz w:val="32"/>
          <w:szCs w:val="32"/>
        </w:rPr>
      </w:pPr>
    </w:p>
    <w:p w:rsidR="001F381E" w:rsidRPr="00B97086" w:rsidRDefault="001F381E" w:rsidP="001F381E">
      <w:pPr>
        <w:widowControl/>
        <w:suppressAutoHyphens w:val="0"/>
        <w:rPr>
          <w:rFonts w:ascii="Arial Black" w:hAnsi="Arial Black"/>
          <w:b/>
          <w:i/>
          <w:sz w:val="32"/>
          <w:szCs w:val="32"/>
        </w:rPr>
      </w:pPr>
      <w:r w:rsidRPr="00B97086">
        <w:rPr>
          <w:rFonts w:ascii="Arial Black" w:hAnsi="Arial Black"/>
          <w:b/>
          <w:i/>
          <w:sz w:val="32"/>
          <w:szCs w:val="32"/>
        </w:rPr>
        <w:t>5.2 About JavaScript:-</w:t>
      </w:r>
    </w:p>
    <w:p w:rsidR="001F381E" w:rsidRPr="00B97086" w:rsidRDefault="001F381E" w:rsidP="001F381E">
      <w:pPr>
        <w:widowControl/>
        <w:suppressAutoHyphens w:val="0"/>
        <w:rPr>
          <w:rFonts w:ascii="Arial Black" w:hAnsi="Arial Black"/>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What is JavaScript?</w:t>
      </w:r>
    </w:p>
    <w:p w:rsidR="001F381E" w:rsidRPr="009A402A" w:rsidRDefault="001F381E" w:rsidP="001F381E">
      <w:pPr>
        <w:rPr>
          <w:sz w:val="32"/>
          <w:szCs w:val="32"/>
        </w:rPr>
      </w:pP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JavaScript was designed to add interactivity to HTML pages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JavaScript is a scripting language (a scripting language is a </w:t>
      </w:r>
      <w:r w:rsidRPr="009A402A">
        <w:rPr>
          <w:rFonts w:ascii="Times New Roman" w:hAnsi="Times New Roman" w:cs="Times New Roman"/>
          <w:sz w:val="32"/>
          <w:szCs w:val="32"/>
        </w:rPr>
        <w:lastRenderedPageBreak/>
        <w:t xml:space="preserve">lightweight programming language)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A JavaScript consists of lines of executable computer code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A JavaScript is usually embedded directly into HTML pages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JavaScript is an interpreted language (means that scripts execute without preliminary compilation) </w:t>
      </w:r>
    </w:p>
    <w:p w:rsidR="001F381E" w:rsidRPr="009A402A" w:rsidRDefault="001F381E" w:rsidP="001F381E">
      <w:pPr>
        <w:pStyle w:val="FR2"/>
        <w:numPr>
          <w:ilvl w:val="0"/>
          <w:numId w:val="31"/>
        </w:numPr>
        <w:rPr>
          <w:rFonts w:ascii="Times New Roman" w:hAnsi="Times New Roman" w:cs="Times New Roman"/>
          <w:sz w:val="32"/>
          <w:szCs w:val="32"/>
        </w:rPr>
      </w:pPr>
      <w:r w:rsidRPr="009A402A">
        <w:rPr>
          <w:rFonts w:ascii="Times New Roman" w:hAnsi="Times New Roman" w:cs="Times New Roman"/>
          <w:sz w:val="32"/>
          <w:szCs w:val="32"/>
        </w:rPr>
        <w:t xml:space="preserve">Everyone can use JavaScript without purchasing a license </w:t>
      </w:r>
    </w:p>
    <w:p w:rsidR="001F381E" w:rsidRPr="009A402A" w:rsidRDefault="001F381E" w:rsidP="001F381E">
      <w:pPr>
        <w:rPr>
          <w:color w:val="000000"/>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Are Java and JavaScript the Same?</w:t>
      </w:r>
    </w:p>
    <w:p w:rsidR="001F381E" w:rsidRPr="009A402A" w:rsidRDefault="001F381E" w:rsidP="001F381E">
      <w:pPr>
        <w:rPr>
          <w:sz w:val="32"/>
          <w:szCs w:val="32"/>
        </w:rPr>
      </w:pPr>
    </w:p>
    <w:p w:rsidR="001F381E" w:rsidRPr="009A402A" w:rsidRDefault="001F381E" w:rsidP="001F381E">
      <w:pPr>
        <w:pStyle w:val="FR2"/>
        <w:numPr>
          <w:ilvl w:val="0"/>
          <w:numId w:val="32"/>
        </w:numPr>
        <w:rPr>
          <w:rFonts w:ascii="Times New Roman" w:hAnsi="Times New Roman" w:cs="Times New Roman"/>
          <w:sz w:val="32"/>
          <w:szCs w:val="32"/>
        </w:rPr>
      </w:pPr>
      <w:r w:rsidRPr="009A402A">
        <w:rPr>
          <w:rFonts w:ascii="Times New Roman" w:hAnsi="Times New Roman" w:cs="Times New Roman"/>
          <w:bCs/>
          <w:sz w:val="32"/>
          <w:szCs w:val="32"/>
        </w:rPr>
        <w:t xml:space="preserve">NO! </w:t>
      </w:r>
      <w:r w:rsidRPr="009A402A">
        <w:rPr>
          <w:rFonts w:ascii="Times New Roman" w:hAnsi="Times New Roman" w:cs="Times New Roman"/>
          <w:sz w:val="32"/>
          <w:szCs w:val="32"/>
        </w:rPr>
        <w:t>Java and JavaScript are two completely different languages in both concept and design!</w:t>
      </w:r>
    </w:p>
    <w:p w:rsidR="001F381E" w:rsidRPr="009A402A" w:rsidRDefault="001F381E" w:rsidP="001F381E">
      <w:pPr>
        <w:pStyle w:val="FR2"/>
        <w:numPr>
          <w:ilvl w:val="0"/>
          <w:numId w:val="32"/>
        </w:numPr>
        <w:rPr>
          <w:rFonts w:ascii="Times New Roman" w:hAnsi="Times New Roman" w:cs="Times New Roman"/>
          <w:sz w:val="32"/>
          <w:szCs w:val="32"/>
        </w:rPr>
      </w:pPr>
      <w:r w:rsidRPr="009A402A">
        <w:rPr>
          <w:rFonts w:ascii="Times New Roman" w:hAnsi="Times New Roman" w:cs="Times New Roman"/>
          <w:sz w:val="32"/>
          <w:szCs w:val="32"/>
        </w:rPr>
        <w:t>Java (developed by Sun Microsystems) is a powerful and much more complex programming language - in the same category as C and C++.</w:t>
      </w:r>
    </w:p>
    <w:p w:rsidR="001F381E" w:rsidRPr="009A402A" w:rsidRDefault="001F381E" w:rsidP="001F381E">
      <w:pPr>
        <w:rPr>
          <w:color w:val="000000"/>
          <w:sz w:val="32"/>
          <w:szCs w:val="32"/>
        </w:rPr>
      </w:pPr>
    </w:p>
    <w:p w:rsidR="001F381E" w:rsidRPr="009A402A" w:rsidRDefault="001F381E" w:rsidP="001F381E">
      <w:pPr>
        <w:widowControl/>
        <w:numPr>
          <w:ilvl w:val="0"/>
          <w:numId w:val="30"/>
        </w:numPr>
        <w:suppressAutoHyphens w:val="0"/>
        <w:rPr>
          <w:sz w:val="32"/>
          <w:szCs w:val="32"/>
        </w:rPr>
      </w:pPr>
      <w:r w:rsidRPr="009A402A">
        <w:rPr>
          <w:bCs/>
          <w:sz w:val="32"/>
          <w:szCs w:val="32"/>
        </w:rPr>
        <w:t>What can a JavaScript Do?</w:t>
      </w:r>
    </w:p>
    <w:p w:rsidR="001F381E" w:rsidRPr="009A402A" w:rsidRDefault="001F381E" w:rsidP="001F381E">
      <w:pPr>
        <w:ind w:left="1080"/>
        <w:rPr>
          <w:sz w:val="32"/>
          <w:szCs w:val="32"/>
        </w:rPr>
      </w:pPr>
    </w:p>
    <w:p w:rsidR="001F381E" w:rsidRPr="009A402A" w:rsidRDefault="001F381E" w:rsidP="001F381E">
      <w:pPr>
        <w:pStyle w:val="FR2"/>
        <w:numPr>
          <w:ilvl w:val="0"/>
          <w:numId w:val="33"/>
        </w:numPr>
        <w:rPr>
          <w:rFonts w:ascii="Times New Roman" w:hAnsi="Times New Roman" w:cs="Times New Roman"/>
          <w:sz w:val="32"/>
          <w:szCs w:val="32"/>
        </w:rPr>
      </w:pPr>
      <w:r w:rsidRPr="009A402A">
        <w:rPr>
          <w:rFonts w:ascii="Times New Roman" w:hAnsi="Times New Roman" w:cs="Times New Roman"/>
          <w:bCs/>
          <w:iCs/>
          <w:sz w:val="32"/>
          <w:szCs w:val="32"/>
        </w:rPr>
        <w:t>JavaScript gives HTML designers a programming tool</w:t>
      </w:r>
      <w:r w:rsidRPr="009A402A">
        <w:rPr>
          <w:rFonts w:ascii="Times New Roman" w:hAnsi="Times New Roman" w:cs="Times New Roman"/>
          <w:sz w:val="32"/>
          <w:szCs w:val="32"/>
        </w:rPr>
        <w:t xml:space="preserve"> - HTML authors are normally not programmers, but JavaScript is a scripting language with a very simple syntax! Almost anyone can put small "snippets" of code into their HTML pages </w:t>
      </w:r>
    </w:p>
    <w:p w:rsidR="001F381E" w:rsidRDefault="001F381E" w:rsidP="001F381E">
      <w:pPr>
        <w:pStyle w:val="FR2"/>
        <w:ind w:left="0"/>
        <w:rPr>
          <w:rFonts w:ascii="Times New Roman" w:hAnsi="Times New Roman" w:cs="Times New Roman"/>
          <w:sz w:val="32"/>
          <w:szCs w:val="32"/>
        </w:rPr>
      </w:pPr>
    </w:p>
    <w:p w:rsidR="001F381E" w:rsidRDefault="001F381E" w:rsidP="001F381E">
      <w:pPr>
        <w:pStyle w:val="FR2"/>
        <w:ind w:left="0"/>
        <w:rPr>
          <w:rFonts w:ascii="Times New Roman" w:hAnsi="Times New Roman" w:cs="Times New Roman"/>
          <w:sz w:val="32"/>
          <w:szCs w:val="32"/>
        </w:rPr>
      </w:pPr>
    </w:p>
    <w:p w:rsidR="001F381E" w:rsidRPr="00B30FFC" w:rsidRDefault="001F381E" w:rsidP="001F381E">
      <w:pPr>
        <w:pStyle w:val="FR2"/>
        <w:ind w:left="0"/>
        <w:rPr>
          <w:rFonts w:ascii="Times New Roman" w:hAnsi="Times New Roman" w:cs="Times New Roman"/>
          <w:b/>
          <w:sz w:val="32"/>
          <w:szCs w:val="32"/>
        </w:rPr>
      </w:pPr>
      <w:r w:rsidRPr="00B30FFC">
        <w:rPr>
          <w:rFonts w:ascii="Times New Roman" w:hAnsi="Times New Roman" w:cs="Times New Roman"/>
          <w:b/>
          <w:sz w:val="32"/>
          <w:szCs w:val="32"/>
        </w:rPr>
        <w:t>JavaScript Syntax.</w:t>
      </w:r>
    </w:p>
    <w:p w:rsidR="001F381E" w:rsidRDefault="001F381E" w:rsidP="001F381E">
      <w:pPr>
        <w:pStyle w:val="FR2"/>
        <w:ind w:left="0"/>
        <w:rPr>
          <w:rFonts w:ascii="Times New Roman" w:hAnsi="Times New Roman" w:cs="Times New Roman"/>
          <w:sz w:val="32"/>
          <w:szCs w:val="32"/>
        </w:rPr>
      </w:pPr>
    </w:p>
    <w:p w:rsidR="001F381E" w:rsidRDefault="001F381E" w:rsidP="001F381E">
      <w:pPr>
        <w:pStyle w:val="FR2"/>
        <w:numPr>
          <w:ilvl w:val="0"/>
          <w:numId w:val="33"/>
        </w:numPr>
        <w:rPr>
          <w:sz w:val="32"/>
          <w:szCs w:val="32"/>
        </w:rPr>
      </w:pPr>
      <w:r w:rsidRPr="00441220">
        <w:rPr>
          <w:sz w:val="32"/>
          <w:szCs w:val="32"/>
        </w:rPr>
        <w:t xml:space="preserve">Unlike HTML, JavaScript is case sensitive. </w:t>
      </w:r>
    </w:p>
    <w:p w:rsidR="001F381E" w:rsidRPr="00441220" w:rsidRDefault="001F381E" w:rsidP="001F381E">
      <w:pPr>
        <w:pStyle w:val="FR2"/>
        <w:numPr>
          <w:ilvl w:val="0"/>
          <w:numId w:val="33"/>
        </w:numPr>
        <w:rPr>
          <w:sz w:val="32"/>
          <w:szCs w:val="32"/>
        </w:rPr>
      </w:pPr>
      <w:r w:rsidRPr="00441220">
        <w:rPr>
          <w:sz w:val="32"/>
          <w:szCs w:val="32"/>
        </w:rPr>
        <w:t>Dot Syntax is used to combine terms.</w:t>
      </w:r>
    </w:p>
    <w:p w:rsidR="001F381E" w:rsidRDefault="001F381E" w:rsidP="001F381E">
      <w:pPr>
        <w:pStyle w:val="FR2"/>
        <w:ind w:left="1080"/>
        <w:rPr>
          <w:b/>
          <w:bCs/>
          <w:sz w:val="32"/>
          <w:szCs w:val="32"/>
        </w:rPr>
      </w:pPr>
      <w:r w:rsidRPr="00441220">
        <w:rPr>
          <w:sz w:val="32"/>
          <w:szCs w:val="32"/>
        </w:rPr>
        <w:t xml:space="preserve">e.g., </w:t>
      </w:r>
      <w:r w:rsidRPr="00441220">
        <w:rPr>
          <w:b/>
          <w:bCs/>
          <w:sz w:val="32"/>
          <w:szCs w:val="32"/>
        </w:rPr>
        <w:t>document.write("Hello World")</w:t>
      </w:r>
    </w:p>
    <w:p w:rsidR="001F381E" w:rsidRPr="00441220" w:rsidRDefault="001F381E" w:rsidP="001F381E">
      <w:pPr>
        <w:pStyle w:val="FR2"/>
        <w:numPr>
          <w:ilvl w:val="0"/>
          <w:numId w:val="33"/>
        </w:numPr>
        <w:rPr>
          <w:b/>
          <w:bCs/>
          <w:sz w:val="32"/>
          <w:szCs w:val="32"/>
        </w:rPr>
      </w:pPr>
      <w:r w:rsidRPr="00441220">
        <w:rPr>
          <w:sz w:val="32"/>
          <w:szCs w:val="32"/>
        </w:rPr>
        <w:lastRenderedPageBreak/>
        <w:t>Certain characters and terms are reserved.</w:t>
      </w:r>
    </w:p>
    <w:p w:rsidR="001F381E" w:rsidRDefault="001F381E" w:rsidP="001F381E">
      <w:pPr>
        <w:pStyle w:val="FR2"/>
        <w:ind w:left="720"/>
        <w:rPr>
          <w:sz w:val="32"/>
          <w:szCs w:val="32"/>
        </w:rPr>
      </w:pPr>
      <w:r w:rsidRPr="00441220">
        <w:rPr>
          <w:sz w:val="32"/>
          <w:szCs w:val="32"/>
        </w:rPr>
        <w:t xml:space="preserve"> JavaScript is simple text (ASCII). </w:t>
      </w:r>
    </w:p>
    <w:p w:rsidR="001F381E" w:rsidRDefault="001F381E" w:rsidP="001F381E">
      <w:pPr>
        <w:pStyle w:val="FR2"/>
        <w:ind w:left="720"/>
        <w:rPr>
          <w:sz w:val="32"/>
          <w:szCs w:val="32"/>
        </w:rPr>
      </w:pPr>
    </w:p>
    <w:p w:rsidR="001F381E" w:rsidRPr="00B30FFC" w:rsidRDefault="001F381E" w:rsidP="001F381E">
      <w:pPr>
        <w:pStyle w:val="FR2"/>
        <w:ind w:left="720"/>
        <w:rPr>
          <w:b/>
          <w:sz w:val="32"/>
          <w:szCs w:val="32"/>
        </w:rPr>
      </w:pPr>
      <w:r w:rsidRPr="00B30FFC">
        <w:rPr>
          <w:b/>
          <w:sz w:val="32"/>
          <w:szCs w:val="32"/>
        </w:rPr>
        <w:t>JavaScript Terminology</w:t>
      </w:r>
    </w:p>
    <w:p w:rsidR="001F381E" w:rsidRPr="00B30FFC" w:rsidRDefault="001F381E" w:rsidP="001F381E">
      <w:pPr>
        <w:pStyle w:val="FR2"/>
        <w:ind w:left="720"/>
        <w:rPr>
          <w:b/>
          <w:sz w:val="32"/>
          <w:szCs w:val="32"/>
        </w:rPr>
      </w:pPr>
    </w:p>
    <w:p w:rsidR="001F381E" w:rsidRDefault="001F381E" w:rsidP="001F381E">
      <w:pPr>
        <w:pStyle w:val="FR2"/>
        <w:numPr>
          <w:ilvl w:val="0"/>
          <w:numId w:val="33"/>
        </w:numPr>
        <w:rPr>
          <w:sz w:val="32"/>
          <w:szCs w:val="32"/>
        </w:rPr>
      </w:pPr>
      <w:r w:rsidRPr="00B30FFC">
        <w:rPr>
          <w:sz w:val="32"/>
          <w:szCs w:val="32"/>
        </w:rPr>
        <w:t>JavaScript programming uses specialized terminology.</w:t>
      </w:r>
    </w:p>
    <w:p w:rsidR="001F381E" w:rsidRDefault="001F381E" w:rsidP="001F381E">
      <w:pPr>
        <w:pStyle w:val="FR2"/>
        <w:numPr>
          <w:ilvl w:val="0"/>
          <w:numId w:val="33"/>
        </w:numPr>
        <w:rPr>
          <w:sz w:val="32"/>
          <w:szCs w:val="32"/>
        </w:rPr>
      </w:pPr>
      <w:r w:rsidRPr="00B30FFC">
        <w:rPr>
          <w:sz w:val="32"/>
          <w:szCs w:val="32"/>
        </w:rPr>
        <w:t>Understanding JavaScript terms is fundamental to understanding the script.</w:t>
      </w:r>
    </w:p>
    <w:p w:rsidR="001F381E" w:rsidRPr="00B30FFC" w:rsidRDefault="001F381E" w:rsidP="001F381E">
      <w:pPr>
        <w:pStyle w:val="FR2"/>
        <w:numPr>
          <w:ilvl w:val="0"/>
          <w:numId w:val="33"/>
        </w:numPr>
        <w:rPr>
          <w:sz w:val="32"/>
          <w:szCs w:val="32"/>
        </w:rPr>
      </w:pPr>
      <w:r w:rsidRPr="00B30FFC">
        <w:rPr>
          <w:sz w:val="32"/>
          <w:szCs w:val="32"/>
        </w:rPr>
        <w:t xml:space="preserve">Objects, Properties, Methods, Events, Functions, Values, Variables, Expressions, Operators. </w:t>
      </w:r>
    </w:p>
    <w:p w:rsidR="001F381E" w:rsidRPr="00441220" w:rsidRDefault="001F381E" w:rsidP="001F381E">
      <w:pPr>
        <w:pStyle w:val="FR2"/>
        <w:ind w:left="720"/>
        <w:rPr>
          <w:sz w:val="32"/>
          <w:szCs w:val="32"/>
        </w:rPr>
      </w:pPr>
    </w:p>
    <w:p w:rsidR="001F381E" w:rsidRPr="00441220" w:rsidRDefault="001F381E" w:rsidP="001F381E">
      <w:pPr>
        <w:pStyle w:val="FR2"/>
        <w:ind w:left="0"/>
        <w:rPr>
          <w:rFonts w:ascii="Times New Roman" w:hAnsi="Times New Roman" w:cs="Times New Roman"/>
          <w:sz w:val="32"/>
          <w:szCs w:val="32"/>
        </w:rPr>
      </w:pPr>
    </w:p>
    <w:p w:rsidR="001F381E" w:rsidRDefault="001F381E" w:rsidP="001F381E">
      <w:pPr>
        <w:pStyle w:val="FR2"/>
        <w:ind w:left="0"/>
        <w:rPr>
          <w:rFonts w:ascii="Times New Roman" w:hAnsi="Times New Roman" w:cs="Times New Roman"/>
          <w:sz w:val="32"/>
          <w:szCs w:val="32"/>
        </w:rPr>
      </w:pPr>
    </w:p>
    <w:p w:rsidR="001F381E" w:rsidRPr="00B97086" w:rsidRDefault="001F381E" w:rsidP="001F381E">
      <w:pPr>
        <w:pStyle w:val="FR2"/>
        <w:ind w:left="0"/>
        <w:rPr>
          <w:rFonts w:ascii="Arial Black" w:hAnsi="Arial Black" w:cs="Times New Roman"/>
          <w:b/>
          <w:i/>
          <w:sz w:val="32"/>
          <w:szCs w:val="32"/>
        </w:rPr>
      </w:pPr>
      <w:r w:rsidRPr="00B97086">
        <w:rPr>
          <w:rFonts w:ascii="Arial Black" w:hAnsi="Arial Black" w:cs="Times New Roman"/>
          <w:b/>
          <w:i/>
          <w:sz w:val="32"/>
          <w:szCs w:val="32"/>
        </w:rPr>
        <w:t>5.3 About Php:-</w:t>
      </w:r>
    </w:p>
    <w:p w:rsidR="001F381E" w:rsidRPr="00B97086" w:rsidRDefault="001F381E" w:rsidP="001F381E">
      <w:pPr>
        <w:pStyle w:val="FR2"/>
        <w:ind w:left="0"/>
        <w:rPr>
          <w:rFonts w:ascii="Arial Black" w:hAnsi="Arial Black" w:cs="Times New Roman"/>
          <w:sz w:val="32"/>
          <w:szCs w:val="32"/>
        </w:rPr>
      </w:pPr>
    </w:p>
    <w:p w:rsidR="001F381E" w:rsidRPr="009F327A" w:rsidRDefault="001F381E" w:rsidP="001F381E">
      <w:pPr>
        <w:widowControl/>
        <w:numPr>
          <w:ilvl w:val="0"/>
          <w:numId w:val="30"/>
        </w:numPr>
        <w:suppressAutoHyphens w:val="0"/>
        <w:rPr>
          <w:b/>
          <w:bCs/>
          <w:sz w:val="32"/>
          <w:szCs w:val="32"/>
        </w:rPr>
      </w:pPr>
      <w:r w:rsidRPr="009F327A">
        <w:rPr>
          <w:b/>
          <w:bCs/>
          <w:sz w:val="32"/>
          <w:szCs w:val="32"/>
        </w:rPr>
        <w:t>Introduction to PHP:</w:t>
      </w:r>
    </w:p>
    <w:p w:rsidR="001F381E" w:rsidRPr="009F327A" w:rsidRDefault="001F381E" w:rsidP="001F381E">
      <w:pPr>
        <w:jc w:val="both"/>
        <w:rPr>
          <w:b/>
          <w:sz w:val="32"/>
          <w:szCs w:val="32"/>
        </w:rPr>
      </w:pP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The full form of PHP is “Hypertext Preprocessor”. Its original name was “Personal Home Page”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Rasmus Lerdorf software engineer, Apache team member is the creator and original driving force behind PHP. The first part of PHP was developed for his personal use in late 1994.</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By the middle of 1997, PHP was being used on approximately 50,000 sites worldwide.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PHP is server-side scripting language, which can be embedded in HTML or used as a stand-alone.</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 xml:space="preserve">PHP doesn’t do anything about what a page looks and sounds like. In fact, most of what PHP does is invisible to the end </w:t>
      </w:r>
      <w:r w:rsidRPr="009A402A">
        <w:rPr>
          <w:rFonts w:ascii="Times New Roman" w:hAnsi="Times New Roman" w:cs="Times New Roman"/>
          <w:sz w:val="32"/>
          <w:szCs w:val="32"/>
        </w:rPr>
        <w:lastRenderedPageBreak/>
        <w:t xml:space="preserve">user. </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Someone looking at a PHP page will not necessarily be able to tell that it was not written purely in HTML, because usually the result of PHP is HTML.</w:t>
      </w:r>
    </w:p>
    <w:p w:rsidR="001F381E" w:rsidRPr="009A402A" w:rsidRDefault="001F381E" w:rsidP="001F381E">
      <w:pPr>
        <w:pStyle w:val="FR2"/>
        <w:numPr>
          <w:ilvl w:val="0"/>
          <w:numId w:val="35"/>
        </w:numPr>
        <w:rPr>
          <w:rFonts w:ascii="Times New Roman" w:hAnsi="Times New Roman" w:cs="Times New Roman"/>
          <w:sz w:val="32"/>
          <w:szCs w:val="32"/>
        </w:rPr>
      </w:pPr>
      <w:r w:rsidRPr="009A402A">
        <w:rPr>
          <w:rFonts w:ascii="Times New Roman" w:hAnsi="Times New Roman" w:cs="Times New Roman"/>
          <w:sz w:val="32"/>
          <w:szCs w:val="32"/>
        </w:rPr>
        <w:t>PHP is an official module of Apache HTTP Server.</w:t>
      </w:r>
    </w:p>
    <w:p w:rsidR="001F381E" w:rsidRPr="009A402A" w:rsidRDefault="001F381E" w:rsidP="001F381E">
      <w:pPr>
        <w:pStyle w:val="FR2"/>
        <w:numPr>
          <w:ilvl w:val="0"/>
          <w:numId w:val="35"/>
        </w:numPr>
        <w:rPr>
          <w:rFonts w:ascii="Times New Roman" w:hAnsi="Times New Roman" w:cs="Times New Roman"/>
          <w:bCs/>
          <w:sz w:val="32"/>
          <w:szCs w:val="32"/>
        </w:rPr>
      </w:pPr>
      <w:r w:rsidRPr="009A402A">
        <w:rPr>
          <w:rFonts w:ascii="Times New Roman" w:hAnsi="Times New Roman" w:cs="Times New Roman"/>
          <w:sz w:val="32"/>
          <w:szCs w:val="32"/>
        </w:rPr>
        <w:t>PHP is fully cross-platform, meaning it runs native on several flavors of Unix, as well as on Windows</w:t>
      </w:r>
      <w:r w:rsidRPr="009A402A">
        <w:rPr>
          <w:rFonts w:ascii="Times New Roman" w:hAnsi="Times New Roman" w:cs="Times New Roman"/>
          <w:bCs/>
          <w:sz w:val="32"/>
          <w:szCs w:val="32"/>
        </w:rPr>
        <w:t xml:space="preserve"> and now on Mac OS X.</w:t>
      </w:r>
    </w:p>
    <w:p w:rsidR="001F381E" w:rsidRDefault="001F381E" w:rsidP="001F381E">
      <w:pPr>
        <w:jc w:val="both"/>
        <w:rPr>
          <w:sz w:val="32"/>
          <w:szCs w:val="32"/>
        </w:rPr>
      </w:pPr>
    </w:p>
    <w:p w:rsidR="001F381E" w:rsidRPr="009A402A" w:rsidRDefault="001F381E" w:rsidP="001F381E">
      <w:pPr>
        <w:jc w:val="both"/>
        <w:rPr>
          <w:sz w:val="32"/>
          <w:szCs w:val="32"/>
        </w:rPr>
      </w:pPr>
    </w:p>
    <w:p w:rsidR="001F381E" w:rsidRPr="009F327A" w:rsidRDefault="001F381E" w:rsidP="001F381E">
      <w:pPr>
        <w:widowControl/>
        <w:numPr>
          <w:ilvl w:val="0"/>
          <w:numId w:val="30"/>
        </w:numPr>
        <w:suppressAutoHyphens w:val="0"/>
        <w:rPr>
          <w:b/>
          <w:bCs/>
          <w:sz w:val="32"/>
          <w:szCs w:val="32"/>
        </w:rPr>
      </w:pPr>
      <w:r w:rsidRPr="009F327A">
        <w:rPr>
          <w:b/>
          <w:bCs/>
          <w:sz w:val="32"/>
          <w:szCs w:val="32"/>
        </w:rPr>
        <w:t>Advantages of PHP</w:t>
      </w:r>
    </w:p>
    <w:p w:rsidR="001F381E" w:rsidRPr="009A402A" w:rsidRDefault="001F381E" w:rsidP="001F381E">
      <w:pPr>
        <w:jc w:val="both"/>
        <w:rPr>
          <w:bCs/>
          <w:i/>
          <w:iCs/>
          <w:sz w:val="32"/>
          <w:szCs w:val="32"/>
        </w:rPr>
      </w:pP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Cost</w:t>
      </w:r>
      <w:r w:rsidRPr="009A402A">
        <w:rPr>
          <w:rFonts w:ascii="Times New Roman" w:hAnsi="Times New Roman" w:cs="Times New Roman"/>
          <w:bCs/>
          <w:sz w:val="32"/>
          <w:szCs w:val="32"/>
        </w:rPr>
        <w:t>:</w:t>
      </w:r>
      <w:r w:rsidRPr="009A402A">
        <w:rPr>
          <w:rFonts w:ascii="Times New Roman" w:hAnsi="Times New Roman" w:cs="Times New Roman"/>
          <w:sz w:val="32"/>
          <w:szCs w:val="32"/>
        </w:rPr>
        <w:t xml:space="preserve"> PHP costs you nothing. It is open source software and doesn’t need to purchase it for development.</w:t>
      </w: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Ease of Use</w:t>
      </w:r>
      <w:r w:rsidRPr="009A402A">
        <w:rPr>
          <w:rFonts w:ascii="Times New Roman" w:hAnsi="Times New Roman" w:cs="Times New Roman"/>
          <w:bCs/>
          <w:sz w:val="32"/>
          <w:szCs w:val="32"/>
        </w:rPr>
        <w:t xml:space="preserve">: </w:t>
      </w:r>
      <w:r w:rsidRPr="009A402A">
        <w:rPr>
          <w:rFonts w:ascii="Times New Roman" w:hAnsi="Times New Roman" w:cs="Times New Roman"/>
          <w:sz w:val="32"/>
          <w:szCs w:val="32"/>
        </w:rPr>
        <w:t>PHP is easy to learn, compared to the others. A lot of Ready-made PHP scripts are freely available in market so, you can use them in your project or get some help from them.</w:t>
      </w:r>
    </w:p>
    <w:p w:rsidR="001F381E" w:rsidRPr="009A402A" w:rsidRDefault="001F381E" w:rsidP="001F381E">
      <w:pPr>
        <w:pStyle w:val="FR2"/>
        <w:numPr>
          <w:ilvl w:val="0"/>
          <w:numId w:val="36"/>
        </w:numPr>
        <w:rPr>
          <w:rFonts w:ascii="Times New Roman" w:hAnsi="Times New Roman" w:cs="Times New Roman"/>
          <w:bCs/>
          <w:sz w:val="32"/>
          <w:szCs w:val="32"/>
        </w:rPr>
      </w:pPr>
      <w:r w:rsidRPr="009A402A">
        <w:rPr>
          <w:rFonts w:ascii="Times New Roman" w:hAnsi="Times New Roman" w:cs="Times New Roman"/>
          <w:bCs/>
          <w:i/>
          <w:iCs/>
          <w:sz w:val="32"/>
          <w:szCs w:val="32"/>
        </w:rPr>
        <w:t>HTML- Support:</w:t>
      </w:r>
      <w:r w:rsidRPr="009A402A">
        <w:rPr>
          <w:rFonts w:ascii="Times New Roman" w:hAnsi="Times New Roman" w:cs="Times New Roman"/>
          <w:sz w:val="32"/>
          <w:szCs w:val="32"/>
        </w:rPr>
        <w:t xml:space="preserve"> PHP is embedded within HTML; In other words, PHP pages are ordinary HTML pages that escape into PHP mode only when necessary. When a client requests this</w:t>
      </w:r>
      <w:r w:rsidRPr="009A402A">
        <w:rPr>
          <w:rFonts w:ascii="Times New Roman" w:hAnsi="Times New Roman" w:cs="Times New Roman"/>
          <w:bCs/>
          <w:sz w:val="32"/>
          <w:szCs w:val="32"/>
        </w:rPr>
        <w:t xml:space="preserve"> </w:t>
      </w:r>
      <w:r w:rsidRPr="009A402A">
        <w:rPr>
          <w:rFonts w:ascii="Times New Roman" w:hAnsi="Times New Roman" w:cs="Times New Roman"/>
          <w:sz w:val="32"/>
          <w:szCs w:val="32"/>
        </w:rPr>
        <w:t>page, the web server preprocesses it. This means it goes through the page from top to bottom, looking for sections of PHP, which it will try to resolve.</w:t>
      </w: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Cross-platform compatibility</w:t>
      </w:r>
      <w:r w:rsidRPr="009A402A">
        <w:rPr>
          <w:rFonts w:ascii="Times New Roman" w:hAnsi="Times New Roman" w:cs="Times New Roman"/>
          <w:bCs/>
          <w:sz w:val="32"/>
          <w:szCs w:val="32"/>
        </w:rPr>
        <w:t>:</w:t>
      </w:r>
      <w:r w:rsidRPr="009A402A">
        <w:rPr>
          <w:rFonts w:ascii="Times New Roman" w:hAnsi="Times New Roman" w:cs="Times New Roman"/>
          <w:sz w:val="32"/>
          <w:szCs w:val="32"/>
        </w:rPr>
        <w:t xml:space="preserve"> MySQL run native on every popular flavor of Unix and windows. A huge percentage PHP and of the world’s HTTP servers run on one of these two classes of operating system.</w:t>
      </w:r>
    </w:p>
    <w:p w:rsidR="001F381E"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PHP is compatible with the three leading Web servers:</w:t>
      </w:r>
      <w:r w:rsidRPr="009A402A">
        <w:rPr>
          <w:rFonts w:ascii="Times New Roman" w:hAnsi="Times New Roman" w:cs="Times New Roman"/>
          <w:sz w:val="32"/>
          <w:szCs w:val="32"/>
        </w:rPr>
        <w:t xml:space="preserve"> </w:t>
      </w:r>
      <w:r w:rsidRPr="009A402A">
        <w:rPr>
          <w:rFonts w:ascii="Times New Roman" w:hAnsi="Times New Roman" w:cs="Times New Roman"/>
          <w:sz w:val="32"/>
          <w:szCs w:val="32"/>
        </w:rPr>
        <w:lastRenderedPageBreak/>
        <w:t xml:space="preserve">Apache HTTP Server for Unix and Windows, Microsoft Internet Information Server, and Netscape Enterprise Server. </w:t>
      </w:r>
    </w:p>
    <w:p w:rsidR="001F381E" w:rsidRDefault="001F381E" w:rsidP="001F381E">
      <w:pPr>
        <w:pStyle w:val="FR2"/>
        <w:ind w:left="720"/>
        <w:rPr>
          <w:rFonts w:ascii="Times New Roman" w:hAnsi="Times New Roman" w:cs="Times New Roman"/>
          <w:sz w:val="32"/>
          <w:szCs w:val="32"/>
        </w:rPr>
      </w:pPr>
    </w:p>
    <w:p w:rsidR="001F381E" w:rsidRDefault="001F381E" w:rsidP="00A7494C">
      <w:pPr>
        <w:pStyle w:val="FR2"/>
        <w:ind w:left="0"/>
        <w:rPr>
          <w:rFonts w:ascii="Times New Roman" w:hAnsi="Times New Roman" w:cs="Times New Roman"/>
          <w:sz w:val="32"/>
          <w:szCs w:val="32"/>
        </w:rPr>
      </w:pPr>
      <w:r w:rsidRPr="009A402A">
        <w:rPr>
          <w:rFonts w:ascii="Times New Roman" w:hAnsi="Times New Roman" w:cs="Times New Roman"/>
          <w:sz w:val="32"/>
          <w:szCs w:val="32"/>
        </w:rPr>
        <w:t>It also works with several lesser-known servers, including Alex Blits’ fhttpd, Microsoft’s Personal Web Server, AOL Server and Omnicentrix’s Omni server application server.</w:t>
      </w:r>
    </w:p>
    <w:p w:rsidR="00A7494C" w:rsidRPr="009A402A" w:rsidRDefault="00A7494C" w:rsidP="00A7494C">
      <w:pPr>
        <w:pStyle w:val="FR2"/>
        <w:ind w:left="0"/>
        <w:rPr>
          <w:rFonts w:ascii="Times New Roman" w:hAnsi="Times New Roman" w:cs="Times New Roman"/>
          <w:sz w:val="32"/>
          <w:szCs w:val="32"/>
        </w:rPr>
      </w:pPr>
    </w:p>
    <w:p w:rsidR="001F381E" w:rsidRPr="009A402A" w:rsidRDefault="001F381E" w:rsidP="001F381E">
      <w:pPr>
        <w:pStyle w:val="FR2"/>
        <w:numPr>
          <w:ilvl w:val="0"/>
          <w:numId w:val="36"/>
        </w:numPr>
        <w:rPr>
          <w:rFonts w:ascii="Times New Roman" w:hAnsi="Times New Roman" w:cs="Times New Roman"/>
          <w:sz w:val="32"/>
          <w:szCs w:val="32"/>
        </w:rPr>
      </w:pPr>
      <w:r w:rsidRPr="009A402A">
        <w:rPr>
          <w:rFonts w:ascii="Times New Roman" w:hAnsi="Times New Roman" w:cs="Times New Roman"/>
          <w:bCs/>
          <w:i/>
          <w:iCs/>
          <w:sz w:val="32"/>
          <w:szCs w:val="32"/>
        </w:rPr>
        <w:t>Stability:</w:t>
      </w:r>
      <w:r w:rsidRPr="009A402A">
        <w:rPr>
          <w:rFonts w:ascii="Times New Roman" w:hAnsi="Times New Roman" w:cs="Times New Roman"/>
          <w:sz w:val="32"/>
          <w:szCs w:val="32"/>
        </w:rPr>
        <w:t xml:space="preserve"> The word stable means two different things in this context:</w:t>
      </w:r>
    </w:p>
    <w:p w:rsidR="001F381E" w:rsidRPr="009A402A" w:rsidRDefault="001F381E" w:rsidP="001F381E">
      <w:pPr>
        <w:pStyle w:val="FR2"/>
        <w:numPr>
          <w:ilvl w:val="2"/>
          <w:numId w:val="34"/>
        </w:numPr>
        <w:rPr>
          <w:rFonts w:ascii="Times New Roman" w:hAnsi="Times New Roman" w:cs="Times New Roman"/>
          <w:sz w:val="32"/>
          <w:szCs w:val="32"/>
        </w:rPr>
      </w:pPr>
      <w:r w:rsidRPr="009A402A">
        <w:rPr>
          <w:rFonts w:ascii="Times New Roman" w:hAnsi="Times New Roman" w:cs="Times New Roman"/>
          <w:sz w:val="32"/>
          <w:szCs w:val="32"/>
        </w:rPr>
        <w:t>The server doesn’t need to be rebooted often</w:t>
      </w:r>
    </w:p>
    <w:p w:rsidR="001F381E" w:rsidRPr="001F381E" w:rsidRDefault="001F381E" w:rsidP="001F381E">
      <w:pPr>
        <w:pStyle w:val="FR2"/>
        <w:numPr>
          <w:ilvl w:val="2"/>
          <w:numId w:val="34"/>
        </w:numPr>
        <w:rPr>
          <w:rFonts w:ascii="Times New Roman" w:hAnsi="Times New Roman" w:cs="Times New Roman"/>
          <w:sz w:val="32"/>
          <w:szCs w:val="32"/>
        </w:rPr>
      </w:pPr>
      <w:r w:rsidRPr="009A402A">
        <w:rPr>
          <w:rFonts w:ascii="Times New Roman" w:hAnsi="Times New Roman" w:cs="Times New Roman"/>
          <w:sz w:val="32"/>
          <w:szCs w:val="32"/>
        </w:rPr>
        <w:t>The software doesn’t change radically and incompatibly from release to release.</w:t>
      </w:r>
    </w:p>
    <w:p w:rsidR="001F381E" w:rsidRPr="009A402A" w:rsidRDefault="001F381E" w:rsidP="001F381E">
      <w:pPr>
        <w:pStyle w:val="FR2"/>
        <w:ind w:left="360"/>
        <w:rPr>
          <w:rFonts w:ascii="Times New Roman" w:hAnsi="Times New Roman" w:cs="Times New Roman"/>
          <w:sz w:val="32"/>
          <w:szCs w:val="32"/>
        </w:rPr>
      </w:pPr>
    </w:p>
    <w:p w:rsidR="001F381E" w:rsidRDefault="001F381E" w:rsidP="001F381E">
      <w:pPr>
        <w:pStyle w:val="FR2"/>
        <w:ind w:left="1080" w:firstLine="360"/>
        <w:rPr>
          <w:rFonts w:ascii="Times New Roman" w:hAnsi="Times New Roman" w:cs="Times New Roman"/>
          <w:sz w:val="32"/>
          <w:szCs w:val="32"/>
        </w:rPr>
      </w:pPr>
      <w:r w:rsidRPr="009A402A">
        <w:rPr>
          <w:rFonts w:ascii="Times New Roman" w:hAnsi="Times New Roman" w:cs="Times New Roman"/>
          <w:sz w:val="32"/>
          <w:szCs w:val="32"/>
        </w:rPr>
        <w:t>To our advantage, both of these apply to both MySQL and PHP.</w:t>
      </w:r>
    </w:p>
    <w:p w:rsidR="00A7494C" w:rsidRPr="009A402A" w:rsidRDefault="00A7494C" w:rsidP="001F381E">
      <w:pPr>
        <w:pStyle w:val="FR2"/>
        <w:ind w:left="1080" w:firstLine="360"/>
        <w:rPr>
          <w:rFonts w:ascii="Times New Roman" w:hAnsi="Times New Roman" w:cs="Times New Roman"/>
          <w:sz w:val="32"/>
          <w:szCs w:val="32"/>
        </w:rPr>
      </w:pPr>
    </w:p>
    <w:p w:rsidR="001F381E" w:rsidRPr="001F381E" w:rsidRDefault="001F381E" w:rsidP="001F381E">
      <w:pPr>
        <w:pStyle w:val="FR2"/>
        <w:numPr>
          <w:ilvl w:val="0"/>
          <w:numId w:val="37"/>
        </w:numPr>
        <w:rPr>
          <w:rFonts w:ascii="Times New Roman" w:hAnsi="Times New Roman" w:cs="Times New Roman"/>
          <w:sz w:val="32"/>
          <w:szCs w:val="32"/>
        </w:rPr>
      </w:pPr>
      <w:r w:rsidRPr="009A402A">
        <w:rPr>
          <w:rFonts w:ascii="Times New Roman" w:hAnsi="Times New Roman" w:cs="Times New Roman"/>
          <w:bCs/>
          <w:sz w:val="32"/>
          <w:szCs w:val="32"/>
        </w:rPr>
        <w:t>Speed:</w:t>
      </w:r>
      <w:r w:rsidRPr="009A402A">
        <w:rPr>
          <w:rFonts w:ascii="Times New Roman" w:hAnsi="Times New Roman" w:cs="Times New Roman"/>
          <w:sz w:val="32"/>
          <w:szCs w:val="32"/>
        </w:rPr>
        <w:t xml:space="preserve"> PHP is pleasingly zippy in its execution, especially when compiled as and Apache module on the Unix side. Although it takes a slight performance hit by being interpreted rather than compiled, this is far outweighed by the benefits PHP drives from its status as a Web server module.</w:t>
      </w:r>
    </w:p>
    <w:p w:rsidR="001F381E" w:rsidRDefault="001F381E" w:rsidP="001F381E">
      <w:pPr>
        <w:pStyle w:val="FR2"/>
        <w:ind w:left="0"/>
        <w:rPr>
          <w:rFonts w:ascii="Times New Roman" w:hAnsi="Times New Roman" w:cs="Times New Roman"/>
          <w:sz w:val="32"/>
          <w:szCs w:val="32"/>
        </w:rPr>
      </w:pPr>
    </w:p>
    <w:p w:rsidR="00A7494C" w:rsidRDefault="00A7494C" w:rsidP="001F381E">
      <w:pPr>
        <w:pStyle w:val="FR2"/>
        <w:ind w:left="0"/>
        <w:rPr>
          <w:rFonts w:ascii="Times New Roman" w:hAnsi="Times New Roman" w:cs="Times New Roman"/>
          <w:b/>
          <w:i/>
          <w:sz w:val="28"/>
          <w:szCs w:val="28"/>
        </w:rPr>
      </w:pPr>
    </w:p>
    <w:p w:rsidR="001F381E" w:rsidRPr="00A7494C" w:rsidRDefault="001F381E" w:rsidP="001F381E">
      <w:pPr>
        <w:pStyle w:val="FR2"/>
        <w:ind w:left="0"/>
        <w:rPr>
          <w:rFonts w:ascii="Arial Black" w:hAnsi="Arial Black" w:cs="Times New Roman"/>
          <w:b/>
          <w:i/>
          <w:sz w:val="32"/>
          <w:szCs w:val="32"/>
        </w:rPr>
      </w:pPr>
      <w:r w:rsidRPr="00A7494C">
        <w:rPr>
          <w:rFonts w:ascii="Arial Black" w:hAnsi="Arial Black" w:cs="Times New Roman"/>
          <w:b/>
          <w:i/>
          <w:sz w:val="32"/>
          <w:szCs w:val="32"/>
        </w:rPr>
        <w:t>5.4 About MySql:-</w:t>
      </w:r>
    </w:p>
    <w:p w:rsidR="001F381E" w:rsidRPr="00C37492" w:rsidRDefault="001F381E" w:rsidP="001F381E">
      <w:pPr>
        <w:pStyle w:val="FR2"/>
        <w:ind w:left="0"/>
        <w:rPr>
          <w:rFonts w:ascii="Times New Roman" w:hAnsi="Times New Roman" w:cs="Times New Roman"/>
          <w:b/>
          <w:i/>
          <w:sz w:val="28"/>
          <w:szCs w:val="28"/>
        </w:rPr>
      </w:pPr>
    </w:p>
    <w:p w:rsidR="001F381E" w:rsidRPr="00C37492" w:rsidRDefault="001F381E" w:rsidP="001F381E">
      <w:pPr>
        <w:widowControl/>
        <w:numPr>
          <w:ilvl w:val="0"/>
          <w:numId w:val="30"/>
        </w:numPr>
        <w:suppressAutoHyphens w:val="0"/>
        <w:rPr>
          <w:bCs/>
          <w:sz w:val="32"/>
          <w:szCs w:val="32"/>
        </w:rPr>
      </w:pPr>
      <w:r w:rsidRPr="00C37492">
        <w:rPr>
          <w:b/>
          <w:i/>
          <w:sz w:val="32"/>
          <w:szCs w:val="32"/>
        </w:rPr>
        <w:t xml:space="preserve"> </w:t>
      </w:r>
      <w:r w:rsidRPr="00C37492">
        <w:rPr>
          <w:bCs/>
          <w:sz w:val="32"/>
          <w:szCs w:val="32"/>
        </w:rPr>
        <w:t>MySQL Database Management System</w:t>
      </w:r>
    </w:p>
    <w:p w:rsidR="001F381E" w:rsidRPr="00C37492" w:rsidRDefault="001F381E" w:rsidP="001F381E">
      <w:pPr>
        <w:rPr>
          <w:bCs/>
          <w:sz w:val="32"/>
          <w:szCs w:val="32"/>
        </w:rPr>
      </w:pPr>
    </w:p>
    <w:p w:rsidR="001F381E" w:rsidRPr="00C37492" w:rsidRDefault="001F381E" w:rsidP="001F381E">
      <w:pPr>
        <w:pStyle w:val="FR2"/>
        <w:numPr>
          <w:ilvl w:val="0"/>
          <w:numId w:val="39"/>
        </w:numPr>
        <w:jc w:val="both"/>
        <w:rPr>
          <w:rFonts w:ascii="Times New Roman" w:hAnsi="Times New Roman" w:cs="Times New Roman"/>
          <w:sz w:val="32"/>
          <w:szCs w:val="32"/>
        </w:rPr>
      </w:pPr>
      <w:r w:rsidRPr="00C37492">
        <w:rPr>
          <w:rFonts w:ascii="Times New Roman" w:hAnsi="Times New Roman" w:cs="Times New Roman"/>
          <w:sz w:val="32"/>
          <w:szCs w:val="32"/>
        </w:rPr>
        <w:t xml:space="preserve">MySQL, the most popular Open Source SQL database management system, is developed, distributed, and supported </w:t>
      </w:r>
      <w:r w:rsidRPr="00C37492">
        <w:rPr>
          <w:rFonts w:ascii="Times New Roman" w:hAnsi="Times New Roman" w:cs="Times New Roman"/>
          <w:sz w:val="32"/>
          <w:szCs w:val="32"/>
        </w:rPr>
        <w:lastRenderedPageBreak/>
        <w:t xml:space="preserve">by </w:t>
      </w: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w:t>
      </w:r>
    </w:p>
    <w:p w:rsidR="001F381E" w:rsidRPr="00C37492" w:rsidRDefault="001F381E" w:rsidP="001F381E">
      <w:pPr>
        <w:pStyle w:val="FR2"/>
        <w:numPr>
          <w:ilvl w:val="0"/>
          <w:numId w:val="39"/>
        </w:numPr>
        <w:rPr>
          <w:rFonts w:ascii="Times New Roman" w:hAnsi="Times New Roman" w:cs="Times New Roman"/>
          <w:sz w:val="32"/>
          <w:szCs w:val="32"/>
        </w:rPr>
      </w:pP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is a commercial company, founded by the MySQL developers. It is a second generation Open Source Company that unites Open Source values and methodology with a successful business model. </w:t>
      </w:r>
    </w:p>
    <w:p w:rsidR="001F381E" w:rsidRPr="00C37492" w:rsidRDefault="001F381E" w:rsidP="001F381E">
      <w:pPr>
        <w:pStyle w:val="FR2"/>
        <w:numPr>
          <w:ilvl w:val="0"/>
          <w:numId w:val="39"/>
        </w:numPr>
        <w:rPr>
          <w:rFonts w:ascii="Times New Roman" w:hAnsi="Times New Roman" w:cs="Times New Roman"/>
          <w:sz w:val="32"/>
          <w:szCs w:val="32"/>
        </w:rPr>
      </w:pPr>
      <w:r w:rsidRPr="00C37492">
        <w:rPr>
          <w:rFonts w:ascii="Times New Roman" w:hAnsi="Times New Roman" w:cs="Times New Roman"/>
          <w:sz w:val="32"/>
          <w:szCs w:val="32"/>
        </w:rPr>
        <w:t>The MySQL Web site (</w:t>
      </w:r>
      <w:hyperlink r:id="rId121" w:tgtFrame="_top" w:history="1">
        <w:r w:rsidRPr="00C37492">
          <w:rPr>
            <w:rFonts w:ascii="Times New Roman" w:hAnsi="Times New Roman" w:cs="Times New Roman"/>
            <w:sz w:val="32"/>
            <w:szCs w:val="32"/>
          </w:rPr>
          <w:t>http://www.mysql.com/</w:t>
        </w:r>
      </w:hyperlink>
      <w:r w:rsidRPr="00C37492">
        <w:rPr>
          <w:rFonts w:ascii="Times New Roman" w:hAnsi="Times New Roman" w:cs="Times New Roman"/>
          <w:sz w:val="32"/>
          <w:szCs w:val="32"/>
        </w:rPr>
        <w:t xml:space="preserve">) provides the latest information about MySQL software and </w:t>
      </w:r>
      <w:smartTag w:uri="urn:schemas-microsoft-com:office:smarttags" w:element="place">
        <w:smartTag w:uri="urn:schemas-microsoft-com:office:smarttags" w:element="City">
          <w:r w:rsidRPr="00C37492">
            <w:rPr>
              <w:rFonts w:ascii="Times New Roman" w:hAnsi="Times New Roman" w:cs="Times New Roman"/>
              <w:sz w:val="32"/>
              <w:szCs w:val="32"/>
            </w:rPr>
            <w:t>MySQL</w:t>
          </w:r>
        </w:smartTag>
        <w:r w:rsidRPr="00C37492">
          <w:rPr>
            <w:rFonts w:ascii="Times New Roman" w:hAnsi="Times New Roman" w:cs="Times New Roman"/>
            <w:sz w:val="32"/>
            <w:szCs w:val="32"/>
          </w:rPr>
          <w:t xml:space="preserve"> </w:t>
        </w:r>
        <w:smartTag w:uri="urn:schemas-microsoft-com:office:smarttags" w:element="State">
          <w:r w:rsidRPr="00C37492">
            <w:rPr>
              <w:rFonts w:ascii="Times New Roman" w:hAnsi="Times New Roman" w:cs="Times New Roman"/>
              <w:sz w:val="32"/>
              <w:szCs w:val="32"/>
            </w:rPr>
            <w:t>AB.</w:t>
          </w:r>
        </w:smartTag>
      </w:smartTag>
      <w:r w:rsidRPr="00C37492">
        <w:rPr>
          <w:rFonts w:ascii="Times New Roman" w:hAnsi="Times New Roman" w:cs="Times New Roman"/>
          <w:sz w:val="32"/>
          <w:szCs w:val="32"/>
        </w:rPr>
        <w:t xml:space="preserve"> </w:t>
      </w:r>
    </w:p>
    <w:p w:rsidR="001F381E" w:rsidRPr="00C37492" w:rsidRDefault="001F381E" w:rsidP="001F381E">
      <w:pPr>
        <w:pStyle w:val="FR2"/>
        <w:numPr>
          <w:ilvl w:val="0"/>
          <w:numId w:val="39"/>
        </w:numPr>
        <w:rPr>
          <w:rFonts w:ascii="Times New Roman" w:hAnsi="Times New Roman" w:cs="Times New Roman"/>
          <w:sz w:val="32"/>
          <w:szCs w:val="32"/>
        </w:rPr>
      </w:pPr>
      <w:r w:rsidRPr="00C37492">
        <w:rPr>
          <w:rFonts w:ascii="Times New Roman" w:hAnsi="Times New Roman" w:cs="Times New Roman"/>
          <w:sz w:val="32"/>
          <w:szCs w:val="32"/>
        </w:rPr>
        <w:t>The official way to pronounce “MySQL” is “My Ess Que Ell” (not “my sequel”), but we don't mind if you pronounce it as “my sequel” or in some other localized way.</w:t>
      </w:r>
    </w:p>
    <w:p w:rsidR="001F381E" w:rsidRPr="00C37492" w:rsidRDefault="001F381E" w:rsidP="001F381E">
      <w:pPr>
        <w:pStyle w:val="FR2"/>
        <w:ind w:left="0"/>
        <w:rPr>
          <w:rFonts w:ascii="Times New Roman" w:hAnsi="Times New Roman" w:cs="Times New Roman"/>
          <w:sz w:val="32"/>
          <w:szCs w:val="32"/>
        </w:rPr>
      </w:pPr>
    </w:p>
    <w:p w:rsidR="001F381E" w:rsidRPr="00C37492" w:rsidRDefault="001F381E" w:rsidP="001F381E">
      <w:pPr>
        <w:pStyle w:val="FR2"/>
        <w:numPr>
          <w:ilvl w:val="0"/>
          <w:numId w:val="38"/>
        </w:numPr>
        <w:rPr>
          <w:rFonts w:ascii="Times New Roman" w:hAnsi="Times New Roman" w:cs="Times New Roman"/>
          <w:sz w:val="32"/>
          <w:szCs w:val="32"/>
        </w:rPr>
      </w:pPr>
      <w:r w:rsidRPr="00C37492">
        <w:rPr>
          <w:rFonts w:ascii="Times New Roman" w:hAnsi="Times New Roman" w:cs="Times New Roman"/>
          <w:bCs/>
          <w:sz w:val="32"/>
          <w:szCs w:val="32"/>
        </w:rPr>
        <w:t>MySQL Features:</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is a database management system.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is a relational database management system.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software is Open Source.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The MySQL Database Server is very fast, reliable, and easy to use. </w:t>
      </w:r>
    </w:p>
    <w:p w:rsidR="001F381E" w:rsidRPr="00C37492"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MySQL Server works in client/server or embedded systems. </w:t>
      </w:r>
    </w:p>
    <w:p w:rsidR="001F381E" w:rsidRPr="00C63433" w:rsidRDefault="001F381E" w:rsidP="001F381E">
      <w:pPr>
        <w:pStyle w:val="FR2"/>
        <w:numPr>
          <w:ilvl w:val="1"/>
          <w:numId w:val="40"/>
        </w:numPr>
        <w:rPr>
          <w:rFonts w:ascii="Times New Roman" w:hAnsi="Times New Roman" w:cs="Times New Roman"/>
          <w:sz w:val="32"/>
          <w:szCs w:val="32"/>
        </w:rPr>
      </w:pPr>
      <w:r w:rsidRPr="00C37492">
        <w:rPr>
          <w:rFonts w:ascii="Times New Roman" w:hAnsi="Times New Roman" w:cs="Times New Roman"/>
          <w:sz w:val="32"/>
          <w:szCs w:val="32"/>
        </w:rPr>
        <w:t xml:space="preserve">A large amount of contributed MySQL software is available. </w:t>
      </w:r>
    </w:p>
    <w:p w:rsidR="004662C5" w:rsidRDefault="004662C5" w:rsidP="009707F3">
      <w:pPr>
        <w:spacing w:line="360" w:lineRule="auto"/>
        <w:rPr>
          <w:b/>
        </w:rPr>
      </w:pPr>
    </w:p>
    <w:p w:rsidR="004662C5" w:rsidRDefault="004662C5" w:rsidP="009707F3">
      <w:pPr>
        <w:spacing w:line="360" w:lineRule="auto"/>
        <w:rPr>
          <w:b/>
        </w:rPr>
      </w:pPr>
    </w:p>
    <w:p w:rsidR="00A7494C" w:rsidRDefault="00A7494C" w:rsidP="009707F3">
      <w:pPr>
        <w:spacing w:line="360" w:lineRule="auto"/>
        <w:rPr>
          <w:b/>
        </w:rPr>
      </w:pPr>
    </w:p>
    <w:p w:rsidR="00A7494C" w:rsidRDefault="00A7494C" w:rsidP="009707F3">
      <w:pPr>
        <w:spacing w:line="360" w:lineRule="auto"/>
        <w:rPr>
          <w:b/>
        </w:rPr>
      </w:pPr>
    </w:p>
    <w:p w:rsidR="00A7494C" w:rsidRDefault="00A7494C" w:rsidP="009707F3">
      <w:pPr>
        <w:spacing w:line="360" w:lineRule="auto"/>
        <w:rPr>
          <w:b/>
        </w:rPr>
      </w:pPr>
    </w:p>
    <w:p w:rsidR="009707F3" w:rsidRPr="004662C5" w:rsidRDefault="00D906ED" w:rsidP="00D906ED">
      <w:pPr>
        <w:pStyle w:val="ListParagraph"/>
        <w:widowControl/>
        <w:suppressAutoHyphens w:val="0"/>
        <w:spacing w:line="360" w:lineRule="auto"/>
        <w:ind w:left="405"/>
        <w:contextualSpacing/>
        <w:rPr>
          <w:rFonts w:ascii="Arial Black" w:hAnsi="Arial Black"/>
          <w:b/>
          <w:sz w:val="32"/>
          <w:szCs w:val="32"/>
        </w:rPr>
      </w:pPr>
      <w:r>
        <w:rPr>
          <w:rFonts w:ascii="Arial Black" w:hAnsi="Arial Black"/>
          <w:b/>
          <w:sz w:val="32"/>
          <w:szCs w:val="32"/>
        </w:rPr>
        <w:t>5.</w:t>
      </w:r>
      <w:r w:rsidR="009707F3" w:rsidRPr="00A7494C">
        <w:rPr>
          <w:rFonts w:ascii="Arial Black" w:hAnsi="Arial Black"/>
          <w:b/>
          <w:sz w:val="32"/>
          <w:szCs w:val="32"/>
        </w:rPr>
        <w:t>SYSTEM DESIGN</w:t>
      </w:r>
    </w:p>
    <w:p w:rsidR="009707F3" w:rsidRPr="009236CE" w:rsidRDefault="009707F3" w:rsidP="009707F3">
      <w:pPr>
        <w:spacing w:line="360" w:lineRule="auto"/>
        <w:rPr>
          <w:b/>
          <w:sz w:val="28"/>
          <w:szCs w:val="28"/>
        </w:rPr>
      </w:pPr>
      <w:r w:rsidRPr="009236CE">
        <w:rPr>
          <w:b/>
          <w:sz w:val="28"/>
          <w:szCs w:val="28"/>
        </w:rPr>
        <w:t xml:space="preserve"> </w:t>
      </w:r>
      <w:r>
        <w:rPr>
          <w:b/>
          <w:sz w:val="28"/>
          <w:szCs w:val="28"/>
        </w:rPr>
        <w:t>DEFINA</w:t>
      </w:r>
      <w:r w:rsidRPr="009236CE">
        <w:rPr>
          <w:b/>
          <w:sz w:val="28"/>
          <w:szCs w:val="28"/>
        </w:rPr>
        <w:t xml:space="preserve">TION </w:t>
      </w:r>
    </w:p>
    <w:p w:rsidR="009707F3" w:rsidRPr="009236CE" w:rsidRDefault="009707F3" w:rsidP="009707F3">
      <w:pPr>
        <w:spacing w:line="360" w:lineRule="auto"/>
        <w:rPr>
          <w:b/>
        </w:rPr>
      </w:pPr>
    </w:p>
    <w:p w:rsidR="009707F3" w:rsidRPr="009236CE" w:rsidRDefault="009707F3" w:rsidP="009707F3">
      <w:pPr>
        <w:spacing w:line="360" w:lineRule="auto"/>
        <w:jc w:val="both"/>
      </w:pPr>
      <w:r w:rsidRPr="009236CE">
        <w:rPr>
          <w:b/>
        </w:rPr>
        <w:tab/>
      </w:r>
      <w:r w:rsidRPr="009236CE">
        <w:t>The most creative and challenging face of the system development is System Design. It provides the understanding and procedural details necessary for implementing the system recommended in the feasibility study. Design goes through the logical and physical stages of development.</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Design of a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rsidR="009707F3" w:rsidRDefault="009707F3" w:rsidP="009707F3">
      <w:pPr>
        <w:spacing w:line="360" w:lineRule="auto"/>
        <w:rPr>
          <w:b/>
          <w:sz w:val="28"/>
          <w:szCs w:val="28"/>
        </w:rPr>
      </w:pPr>
    </w:p>
    <w:p w:rsidR="009707F3" w:rsidRPr="009236CE" w:rsidRDefault="00D906ED" w:rsidP="009707F3">
      <w:pPr>
        <w:spacing w:line="360" w:lineRule="auto"/>
        <w:rPr>
          <w:b/>
          <w:sz w:val="28"/>
          <w:szCs w:val="28"/>
        </w:rPr>
      </w:pPr>
      <w:r>
        <w:rPr>
          <w:b/>
          <w:sz w:val="28"/>
          <w:szCs w:val="28"/>
        </w:rPr>
        <w:t>5</w:t>
      </w:r>
      <w:r w:rsidR="009707F3">
        <w:rPr>
          <w:b/>
          <w:sz w:val="28"/>
          <w:szCs w:val="28"/>
        </w:rPr>
        <w:t xml:space="preserve">.1   </w:t>
      </w:r>
      <w:r w:rsidR="009707F3" w:rsidRPr="009236CE">
        <w:rPr>
          <w:b/>
          <w:sz w:val="28"/>
          <w:szCs w:val="28"/>
        </w:rPr>
        <w:t>OUTPUT DESIGN</w:t>
      </w:r>
    </w:p>
    <w:p w:rsidR="009707F3" w:rsidRPr="009236CE" w:rsidRDefault="009707F3" w:rsidP="009707F3">
      <w:pPr>
        <w:spacing w:line="360" w:lineRule="auto"/>
      </w:pPr>
    </w:p>
    <w:p w:rsidR="009707F3" w:rsidRPr="009236CE" w:rsidRDefault="009707F3" w:rsidP="00A7494C">
      <w:pPr>
        <w:spacing w:line="360" w:lineRule="auto"/>
        <w:ind w:firstLine="709"/>
        <w:jc w:val="both"/>
      </w:pPr>
      <w:r w:rsidRPr="009236CE">
        <w:t>In the output design, the emphasis is on producing a hard copy of the information requested or displaying the output on the CRT screen in a predetermined format. Two of the most output media today are printers and the screen. Most users now access their reports from a hard copy or screen display. Computer’s output is the most important and direct source of information to the user, efficient, logical, output design should improve the systems relations with the user and help in decision-making.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 xml:space="preserve">As the outputs are the most important source of information to the user, better design should improve the system’s relation and also should help in decision-making. The output device’s capability, print capability, print capability, response time requirements etc should </w:t>
      </w:r>
      <w:r w:rsidRPr="009236CE">
        <w:lastRenderedPageBreak/>
        <w:t>also be considered form design elaborates the way output is presented and layout available for capturing information. It’s very helpful to produce the clear, accurate and speedy information for end users.</w:t>
      </w:r>
    </w:p>
    <w:p w:rsidR="009707F3" w:rsidRPr="009236CE" w:rsidRDefault="009707F3" w:rsidP="009707F3">
      <w:pPr>
        <w:spacing w:line="360" w:lineRule="auto"/>
        <w:rPr>
          <w:sz w:val="28"/>
          <w:szCs w:val="28"/>
        </w:rPr>
      </w:pPr>
    </w:p>
    <w:p w:rsidR="009707F3" w:rsidRPr="009236CE" w:rsidRDefault="009707F3" w:rsidP="009707F3">
      <w:pPr>
        <w:spacing w:line="360" w:lineRule="auto"/>
        <w:rPr>
          <w:b/>
          <w:sz w:val="28"/>
          <w:szCs w:val="28"/>
        </w:rPr>
      </w:pPr>
      <w:r w:rsidRPr="009236CE">
        <w:rPr>
          <w:b/>
          <w:sz w:val="28"/>
          <w:szCs w:val="28"/>
        </w:rPr>
        <w:t xml:space="preserve"> </w:t>
      </w:r>
      <w:r w:rsidR="00D906ED">
        <w:rPr>
          <w:b/>
          <w:sz w:val="28"/>
          <w:szCs w:val="28"/>
        </w:rPr>
        <w:t>5</w:t>
      </w:r>
      <w:r>
        <w:rPr>
          <w:b/>
          <w:sz w:val="28"/>
          <w:szCs w:val="28"/>
        </w:rPr>
        <w:t xml:space="preserve">.2  </w:t>
      </w:r>
      <w:r w:rsidRPr="009236CE">
        <w:rPr>
          <w:b/>
          <w:sz w:val="28"/>
          <w:szCs w:val="28"/>
        </w:rPr>
        <w:t>INPUT DESIGN</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the input design, user-oriented inputs are converted into a computer based system format. It also includes determining the record media, method of input, speed of capture and entry on to the screen. Online data entry accepts commands and data through a keyboard. The major approach to input design is the menu and the prompt design. In each alternative, the user’s options are predefined. The data flow diagram indicates logical data flow, data stores, source and destination. Input data are collected and organized into a group of similar data. Once identified input media are selected for processing.</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In this software, importance is given to develop Graphical User Interface (GUI), which is an important factor in developing efficient and user-friendly software. For inputting user data, attractive forms are designed. User can also select desired options from the menu, which provides all possible facilities.</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Also the important input format is designed in such a way that accidental errors are avoided. The user has to input only just the minimum data required, which also helps in avoiding the errors that the users may make. Accurate designing of the input format is very important in developing efficient software. The goal or input design is to make entry as easy, logical and free from errors.</w:t>
      </w:r>
    </w:p>
    <w:p w:rsidR="009707F3" w:rsidRDefault="009707F3" w:rsidP="009707F3">
      <w:pPr>
        <w:spacing w:line="360" w:lineRule="auto"/>
      </w:pPr>
    </w:p>
    <w:p w:rsidR="00A85244" w:rsidRDefault="00A85244" w:rsidP="009707F3">
      <w:pPr>
        <w:spacing w:line="360" w:lineRule="auto"/>
      </w:pPr>
    </w:p>
    <w:p w:rsidR="00A85244" w:rsidRDefault="00A85244" w:rsidP="009707F3">
      <w:pPr>
        <w:spacing w:line="360" w:lineRule="auto"/>
      </w:pPr>
    </w:p>
    <w:p w:rsidR="00A7494C" w:rsidRPr="009236CE" w:rsidRDefault="00A7494C" w:rsidP="009707F3">
      <w:pPr>
        <w:spacing w:line="360" w:lineRule="auto"/>
      </w:pPr>
    </w:p>
    <w:p w:rsidR="009707F3" w:rsidRPr="009236CE" w:rsidRDefault="00D906ED" w:rsidP="009707F3">
      <w:pPr>
        <w:spacing w:line="360" w:lineRule="auto"/>
        <w:rPr>
          <w:b/>
          <w:sz w:val="28"/>
          <w:szCs w:val="28"/>
        </w:rPr>
      </w:pPr>
      <w:r>
        <w:rPr>
          <w:b/>
          <w:sz w:val="28"/>
          <w:szCs w:val="28"/>
        </w:rPr>
        <w:t>5</w:t>
      </w:r>
      <w:r w:rsidR="009707F3">
        <w:rPr>
          <w:b/>
          <w:sz w:val="28"/>
          <w:szCs w:val="28"/>
        </w:rPr>
        <w:t xml:space="preserve">.3  </w:t>
      </w:r>
      <w:r w:rsidR="009707F3" w:rsidRPr="009236CE">
        <w:rPr>
          <w:b/>
          <w:sz w:val="28"/>
          <w:szCs w:val="28"/>
        </w:rPr>
        <w:t>LOGICAL DESIGN</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 xml:space="preserve">Logical data design is about the logically implied data. Each and every data in the </w:t>
      </w:r>
      <w:r w:rsidRPr="009236CE">
        <w:lastRenderedPageBreak/>
        <w:t>form can be designed in such a manner to understand the meaning. Logical data designing should give a clear understanding and idea about the related data used to construct a form.</w:t>
      </w:r>
    </w:p>
    <w:p w:rsidR="009707F3" w:rsidRPr="009236CE" w:rsidRDefault="009707F3" w:rsidP="009707F3">
      <w:pPr>
        <w:spacing w:line="360" w:lineRule="auto"/>
      </w:pPr>
    </w:p>
    <w:p w:rsidR="009707F3" w:rsidRPr="009236CE" w:rsidRDefault="009707F3" w:rsidP="009707F3">
      <w:pPr>
        <w:spacing w:line="360" w:lineRule="auto"/>
        <w:rPr>
          <w:b/>
          <w:sz w:val="28"/>
          <w:szCs w:val="28"/>
        </w:rPr>
      </w:pPr>
      <w:r w:rsidRPr="009236CE">
        <w:rPr>
          <w:b/>
          <w:sz w:val="28"/>
          <w:szCs w:val="28"/>
        </w:rPr>
        <w:t xml:space="preserve"> </w:t>
      </w:r>
      <w:r w:rsidR="00D906ED">
        <w:rPr>
          <w:b/>
          <w:sz w:val="28"/>
          <w:szCs w:val="28"/>
        </w:rPr>
        <w:t>5</w:t>
      </w:r>
      <w:r>
        <w:rPr>
          <w:b/>
          <w:sz w:val="28"/>
          <w:szCs w:val="28"/>
        </w:rPr>
        <w:t xml:space="preserve">.4 </w:t>
      </w:r>
      <w:r w:rsidRPr="009236CE">
        <w:rPr>
          <w:b/>
          <w:sz w:val="28"/>
          <w:szCs w:val="28"/>
        </w:rPr>
        <w:t>DATA FLOW DIAGRAM</w:t>
      </w:r>
    </w:p>
    <w:p w:rsidR="009707F3" w:rsidRPr="009236CE" w:rsidRDefault="009707F3" w:rsidP="009707F3">
      <w:pPr>
        <w:spacing w:line="360" w:lineRule="auto"/>
      </w:pPr>
    </w:p>
    <w:p w:rsidR="009707F3" w:rsidRPr="009236CE" w:rsidRDefault="009707F3" w:rsidP="009707F3">
      <w:pPr>
        <w:spacing w:line="360" w:lineRule="auto"/>
        <w:jc w:val="both"/>
      </w:pPr>
      <w:r w:rsidRPr="009236CE">
        <w:tab/>
        <w:t>A Data Flow Diagram (DFD) is a diagram that describes the flow of data and the processes that change data throughout a system. It’s a structured 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w:t>
      </w:r>
    </w:p>
    <w:p w:rsidR="009707F3" w:rsidRPr="009236CE" w:rsidRDefault="009707F3" w:rsidP="009707F3">
      <w:pPr>
        <w:spacing w:line="360" w:lineRule="auto"/>
      </w:pPr>
    </w:p>
    <w:p w:rsidR="009707F3" w:rsidRDefault="009707F3" w:rsidP="009707F3">
      <w:pPr>
        <w:spacing w:line="360" w:lineRule="auto"/>
        <w:jc w:val="both"/>
      </w:pPr>
      <w:r w:rsidRPr="009236CE">
        <w:tab/>
        <w:t>Four basic symbols are used to construct data flow diagrams. They are symbols that represent data source, data flows, and data transformations and data storage. The points at which data are transformed are represented by enclosed figures, usually circles, which are called nodes.</w:t>
      </w:r>
    </w:p>
    <w:p w:rsidR="00D46D88" w:rsidRDefault="00D46D88" w:rsidP="009707F3">
      <w:pPr>
        <w:spacing w:line="360" w:lineRule="auto"/>
        <w:jc w:val="both"/>
      </w:pPr>
    </w:p>
    <w:p w:rsidR="00D46D88" w:rsidRDefault="00D46D88" w:rsidP="009707F3">
      <w:pPr>
        <w:spacing w:line="360" w:lineRule="auto"/>
        <w:jc w:val="both"/>
      </w:pPr>
    </w:p>
    <w:p w:rsidR="00A7494C" w:rsidRDefault="00A7494C" w:rsidP="009707F3">
      <w:pPr>
        <w:spacing w:line="360" w:lineRule="auto"/>
        <w:jc w:val="both"/>
      </w:pPr>
    </w:p>
    <w:p w:rsidR="00A7494C" w:rsidRDefault="00A7494C" w:rsidP="009707F3">
      <w:pPr>
        <w:spacing w:line="360" w:lineRule="auto"/>
        <w:jc w:val="both"/>
      </w:pPr>
    </w:p>
    <w:p w:rsidR="00A7494C" w:rsidRDefault="00A7494C" w:rsidP="009707F3">
      <w:pPr>
        <w:spacing w:line="360" w:lineRule="auto"/>
        <w:jc w:val="both"/>
      </w:pPr>
    </w:p>
    <w:p w:rsidR="00A7494C" w:rsidRDefault="00A7494C" w:rsidP="009707F3">
      <w:pPr>
        <w:spacing w:line="360" w:lineRule="auto"/>
        <w:jc w:val="both"/>
      </w:pPr>
    </w:p>
    <w:p w:rsidR="00A7494C" w:rsidRDefault="00A7494C" w:rsidP="009707F3">
      <w:pPr>
        <w:spacing w:line="360" w:lineRule="auto"/>
        <w:jc w:val="both"/>
      </w:pPr>
    </w:p>
    <w:p w:rsidR="00A7494C" w:rsidRDefault="00A7494C" w:rsidP="009707F3">
      <w:pPr>
        <w:spacing w:line="360" w:lineRule="auto"/>
        <w:jc w:val="both"/>
      </w:pPr>
    </w:p>
    <w:p w:rsidR="00A7494C" w:rsidRPr="009236CE" w:rsidRDefault="00A7494C" w:rsidP="009707F3">
      <w:pPr>
        <w:spacing w:line="360" w:lineRule="auto"/>
        <w:jc w:val="both"/>
      </w:pPr>
    </w:p>
    <w:p w:rsidR="000A7399" w:rsidRPr="009236CE" w:rsidRDefault="00D906ED" w:rsidP="000A7399">
      <w:pPr>
        <w:spacing w:line="360" w:lineRule="auto"/>
        <w:rPr>
          <w:b/>
        </w:rPr>
      </w:pPr>
      <w:r>
        <w:rPr>
          <w:b/>
        </w:rPr>
        <w:t>5</w:t>
      </w:r>
      <w:r w:rsidR="00A85244">
        <w:rPr>
          <w:b/>
        </w:rPr>
        <w:t xml:space="preserve">.5  </w:t>
      </w:r>
      <w:r w:rsidR="000A7399" w:rsidRPr="009236CE">
        <w:rPr>
          <w:b/>
        </w:rPr>
        <w:t>DATA FLOW DIAGRAM SYMBOLS:-</w:t>
      </w:r>
    </w:p>
    <w:p w:rsidR="000A7399" w:rsidRPr="009236CE" w:rsidRDefault="000A7399" w:rsidP="000A7399">
      <w:pPr>
        <w:spacing w:line="360" w:lineRule="auto"/>
      </w:pPr>
    </w:p>
    <w:p w:rsidR="000A7399" w:rsidRPr="009236CE" w:rsidRDefault="00551416" w:rsidP="000A7399">
      <w:pPr>
        <w:spacing w:line="360" w:lineRule="auto"/>
      </w:pPr>
      <w:r>
        <w:rPr>
          <w:noProof/>
        </w:rPr>
        <w:pict>
          <v:rect id="_x0000_s1142" style="position:absolute;margin-left:39.05pt;margin-top:3.6pt;width:113.6pt;height:47.7pt;z-index:251654656"/>
        </w:pict>
      </w:r>
      <w:r w:rsidR="000A7399" w:rsidRPr="009236CE">
        <w:tab/>
      </w:r>
    </w:p>
    <w:p w:rsidR="000A7399" w:rsidRPr="009236CE" w:rsidRDefault="000A7399" w:rsidP="005762B7">
      <w:pPr>
        <w:widowControl/>
        <w:numPr>
          <w:ilvl w:val="0"/>
          <w:numId w:val="16"/>
        </w:numPr>
        <w:tabs>
          <w:tab w:val="left" w:pos="3591"/>
        </w:tabs>
        <w:suppressAutoHyphens w:val="0"/>
        <w:spacing w:line="360" w:lineRule="auto"/>
        <w:rPr>
          <w:b/>
        </w:rPr>
      </w:pPr>
      <w:r w:rsidRPr="009236CE">
        <w:lastRenderedPageBreak/>
        <w:t xml:space="preserve">  </w:t>
      </w:r>
      <w:r w:rsidRPr="009236CE">
        <w:rPr>
          <w:b/>
        </w:rPr>
        <w:t>Source or Destination of data</w:t>
      </w:r>
    </w:p>
    <w:p w:rsidR="000A7399" w:rsidRPr="009236CE" w:rsidRDefault="000A7399" w:rsidP="000A7399">
      <w:pPr>
        <w:tabs>
          <w:tab w:val="left" w:pos="3591"/>
        </w:tabs>
        <w:spacing w:line="360" w:lineRule="auto"/>
        <w:ind w:left="4050"/>
        <w:rPr>
          <w:b/>
        </w:rPr>
      </w:pPr>
    </w:p>
    <w:p w:rsidR="000A7399" w:rsidRPr="009236CE" w:rsidRDefault="000A7399" w:rsidP="000A7399">
      <w:pPr>
        <w:spacing w:line="360" w:lineRule="auto"/>
      </w:pPr>
    </w:p>
    <w:p w:rsidR="000A7399" w:rsidRPr="009236CE" w:rsidRDefault="00551416" w:rsidP="005762B7">
      <w:pPr>
        <w:widowControl/>
        <w:numPr>
          <w:ilvl w:val="0"/>
          <w:numId w:val="16"/>
        </w:numPr>
        <w:tabs>
          <w:tab w:val="left" w:pos="3661"/>
        </w:tabs>
        <w:suppressAutoHyphens w:val="0"/>
        <w:spacing w:line="360" w:lineRule="auto"/>
        <w:rPr>
          <w:b/>
        </w:rPr>
      </w:pPr>
      <w:r w:rsidRPr="00551416">
        <w:rPr>
          <w:noProof/>
        </w:rPr>
        <w:pict>
          <v:shapetype id="_x0000_t32" coordsize="21600,21600" o:spt="32" o:oned="t" path="m,l21600,21600e" filled="f">
            <v:path arrowok="t" fillok="f" o:connecttype="none"/>
            <o:lock v:ext="edit" shapetype="t"/>
          </v:shapetype>
          <v:shape id="_x0000_s1143" type="#_x0000_t32" style="position:absolute;left:0;text-align:left;margin-left:39.05pt;margin-top:7.55pt;width:113.6pt;height:0;z-index:251655680" o:connectortype="straight">
            <v:stroke endarrow="block"/>
          </v:shape>
        </w:pict>
      </w:r>
      <w:r w:rsidR="000A7399" w:rsidRPr="009236CE">
        <w:t xml:space="preserve"> </w:t>
      </w:r>
      <w:r w:rsidR="000A7399" w:rsidRPr="009236CE">
        <w:rPr>
          <w:b/>
        </w:rPr>
        <w:t xml:space="preserve"> Data Flow</w:t>
      </w:r>
    </w:p>
    <w:p w:rsidR="000A7399" w:rsidRPr="009236CE" w:rsidRDefault="000A7399" w:rsidP="000A7399">
      <w:pPr>
        <w:tabs>
          <w:tab w:val="left" w:pos="3661"/>
        </w:tabs>
        <w:spacing w:line="360" w:lineRule="auto"/>
        <w:ind w:left="4050"/>
        <w:rPr>
          <w:b/>
        </w:rPr>
      </w:pPr>
    </w:p>
    <w:p w:rsidR="000A7399" w:rsidRPr="009236CE" w:rsidRDefault="00551416" w:rsidP="000A7399">
      <w:pPr>
        <w:spacing w:line="360" w:lineRule="auto"/>
      </w:pPr>
      <w:r>
        <w:rPr>
          <w:noProof/>
        </w:rPr>
        <w:pict>
          <v:oval id="_x0000_s1144" style="position:absolute;margin-left:56.4pt;margin-top:4.25pt;width:77.25pt;height:69.4pt;z-index:251656704"/>
        </w:pict>
      </w:r>
    </w:p>
    <w:p w:rsidR="000A7399" w:rsidRPr="009236CE" w:rsidRDefault="000A7399" w:rsidP="005762B7">
      <w:pPr>
        <w:widowControl/>
        <w:numPr>
          <w:ilvl w:val="0"/>
          <w:numId w:val="16"/>
        </w:numPr>
        <w:tabs>
          <w:tab w:val="left" w:pos="3713"/>
        </w:tabs>
        <w:suppressAutoHyphens w:val="0"/>
        <w:spacing w:line="360" w:lineRule="auto"/>
        <w:rPr>
          <w:b/>
        </w:rPr>
      </w:pPr>
      <w:r w:rsidRPr="009236CE">
        <w:t xml:space="preserve">  </w:t>
      </w:r>
      <w:r w:rsidRPr="009236CE">
        <w:rPr>
          <w:b/>
        </w:rPr>
        <w:t>Process</w:t>
      </w:r>
    </w:p>
    <w:p w:rsidR="000A7399" w:rsidRPr="009236CE" w:rsidRDefault="000A7399" w:rsidP="000A7399">
      <w:pPr>
        <w:tabs>
          <w:tab w:val="left" w:pos="3713"/>
        </w:tabs>
        <w:spacing w:line="360" w:lineRule="auto"/>
        <w:ind w:left="4050"/>
        <w:rPr>
          <w:b/>
        </w:rPr>
      </w:pPr>
    </w:p>
    <w:p w:rsidR="000A7399" w:rsidRPr="009236CE" w:rsidRDefault="000A7399" w:rsidP="000A7399">
      <w:pPr>
        <w:spacing w:line="360" w:lineRule="auto"/>
      </w:pPr>
    </w:p>
    <w:p w:rsidR="000A7399" w:rsidRDefault="000A7399" w:rsidP="000A7399">
      <w:pPr>
        <w:spacing w:line="360" w:lineRule="auto"/>
      </w:pPr>
    </w:p>
    <w:p w:rsidR="000A7399" w:rsidRPr="009236CE" w:rsidRDefault="000A7399" w:rsidP="000A7399">
      <w:pPr>
        <w:spacing w:line="360" w:lineRule="auto"/>
      </w:pPr>
    </w:p>
    <w:p w:rsidR="000A7399" w:rsidRPr="009236CE" w:rsidRDefault="00551416" w:rsidP="000A7399">
      <w:pPr>
        <w:spacing w:line="360" w:lineRule="auto"/>
      </w:pPr>
      <w:r>
        <w:rPr>
          <w:noProof/>
        </w:rPr>
        <w:pict>
          <v:shape id="_x0000_s1148" type="#_x0000_t32" style="position:absolute;margin-left:37.3pt;margin-top:-.35pt;width:0;height:50.35pt;z-index:251660800" o:connectortype="straight"/>
        </w:pict>
      </w:r>
      <w:r>
        <w:rPr>
          <w:noProof/>
        </w:rPr>
        <w:pict>
          <v:shape id="_x0000_s1146" type="#_x0000_t32" style="position:absolute;margin-left:37.3pt;margin-top:-.35pt;width:102.35pt;height:0;z-index:251658752" o:connectortype="straight"/>
        </w:pict>
      </w:r>
      <w:r>
        <w:rPr>
          <w:noProof/>
        </w:rPr>
        <w:pict>
          <v:shape id="_x0000_s1145" type="#_x0000_t32" style="position:absolute;margin-left:70.25pt;margin-top:-.35pt;width:.9pt;height:50.35pt;flip:x;z-index:251657728" o:connectortype="straight"/>
        </w:pict>
      </w:r>
    </w:p>
    <w:p w:rsidR="000A7399" w:rsidRPr="009236CE" w:rsidRDefault="000A7399" w:rsidP="005762B7">
      <w:pPr>
        <w:widowControl/>
        <w:numPr>
          <w:ilvl w:val="0"/>
          <w:numId w:val="16"/>
        </w:numPr>
        <w:tabs>
          <w:tab w:val="left" w:pos="3730"/>
        </w:tabs>
        <w:suppressAutoHyphens w:val="0"/>
        <w:spacing w:line="360" w:lineRule="auto"/>
        <w:rPr>
          <w:b/>
        </w:rPr>
      </w:pPr>
      <w:r w:rsidRPr="009236CE">
        <w:t xml:space="preserve"> </w:t>
      </w:r>
      <w:r w:rsidRPr="009236CE">
        <w:rPr>
          <w:b/>
        </w:rPr>
        <w:t>Storage</w:t>
      </w:r>
    </w:p>
    <w:p w:rsidR="000A7399" w:rsidRPr="009236CE" w:rsidRDefault="00551416" w:rsidP="000A7399">
      <w:pPr>
        <w:spacing w:line="360" w:lineRule="auto"/>
      </w:pPr>
      <w:r>
        <w:rPr>
          <w:noProof/>
        </w:rPr>
        <w:pict>
          <v:shape id="_x0000_s1147" type="#_x0000_t32" style="position:absolute;margin-left:37.3pt;margin-top:8.65pt;width:102.35pt;height:0;z-index:251659776" o:connectortype="straight"/>
        </w:pict>
      </w:r>
    </w:p>
    <w:p w:rsidR="000A7399" w:rsidRPr="009236CE" w:rsidRDefault="000A7399" w:rsidP="000A7399">
      <w:pPr>
        <w:spacing w:line="360" w:lineRule="auto"/>
      </w:pPr>
    </w:p>
    <w:p w:rsidR="00192A83" w:rsidRPr="009236CE" w:rsidRDefault="00192A83" w:rsidP="00192A83">
      <w:pPr>
        <w:spacing w:line="360" w:lineRule="auto"/>
        <w:rPr>
          <w:b/>
        </w:rPr>
      </w:pPr>
      <w:r w:rsidRPr="009236CE">
        <w:rPr>
          <w:b/>
        </w:rPr>
        <w:t>Steps to Construct Data Flow Diagrams</w:t>
      </w:r>
      <w:r>
        <w:rPr>
          <w:b/>
        </w:rPr>
        <w:t>:-</w:t>
      </w:r>
    </w:p>
    <w:p w:rsidR="00192A83" w:rsidRPr="009236CE" w:rsidRDefault="00192A83" w:rsidP="00192A83">
      <w:pPr>
        <w:spacing w:line="360" w:lineRule="auto"/>
      </w:pPr>
    </w:p>
    <w:p w:rsidR="00192A83" w:rsidRPr="009236CE" w:rsidRDefault="00192A83" w:rsidP="00192A83">
      <w:pPr>
        <w:spacing w:line="360" w:lineRule="auto"/>
      </w:pPr>
      <w:r w:rsidRPr="009236CE">
        <w:t>Four steps are commonly used to construct a DFD</w:t>
      </w:r>
    </w:p>
    <w:p w:rsidR="00192A83" w:rsidRPr="009236CE" w:rsidRDefault="00192A83" w:rsidP="005762B7">
      <w:pPr>
        <w:widowControl/>
        <w:numPr>
          <w:ilvl w:val="0"/>
          <w:numId w:val="17"/>
        </w:numPr>
        <w:suppressAutoHyphens w:val="0"/>
        <w:spacing w:line="360" w:lineRule="auto"/>
      </w:pPr>
      <w:r w:rsidRPr="009236CE">
        <w:t>Process should be named and numbered for easy reference. Each name should be representative of the process.</w:t>
      </w:r>
    </w:p>
    <w:p w:rsidR="00192A83" w:rsidRPr="009236CE" w:rsidRDefault="00192A83" w:rsidP="005762B7">
      <w:pPr>
        <w:widowControl/>
        <w:numPr>
          <w:ilvl w:val="0"/>
          <w:numId w:val="17"/>
        </w:numPr>
        <w:suppressAutoHyphens w:val="0"/>
        <w:spacing w:line="360" w:lineRule="auto"/>
      </w:pPr>
      <w:r w:rsidRPr="009236CE">
        <w:t>The destination of flow is from top to bottom and from left to right.</w:t>
      </w:r>
    </w:p>
    <w:p w:rsidR="00192A83" w:rsidRPr="009236CE" w:rsidRDefault="00192A83" w:rsidP="005762B7">
      <w:pPr>
        <w:widowControl/>
        <w:numPr>
          <w:ilvl w:val="0"/>
          <w:numId w:val="17"/>
        </w:numPr>
        <w:suppressAutoHyphens w:val="0"/>
        <w:spacing w:line="360" w:lineRule="auto"/>
      </w:pPr>
      <w:r w:rsidRPr="009236CE">
        <w:t>When a process is exploded in to lower level details they are numbered.</w:t>
      </w:r>
    </w:p>
    <w:p w:rsidR="00192A83" w:rsidRPr="009236CE" w:rsidRDefault="00192A83" w:rsidP="005762B7">
      <w:pPr>
        <w:widowControl/>
        <w:numPr>
          <w:ilvl w:val="0"/>
          <w:numId w:val="17"/>
        </w:numPr>
        <w:suppressAutoHyphens w:val="0"/>
        <w:spacing w:line="360" w:lineRule="auto"/>
      </w:pPr>
      <w:r w:rsidRPr="009236CE">
        <w:t>The names of data stores, sources and destinations are written in capital letters.</w:t>
      </w:r>
    </w:p>
    <w:p w:rsidR="00192A83" w:rsidRPr="009236CE" w:rsidRDefault="00192A83" w:rsidP="00192A83">
      <w:pPr>
        <w:spacing w:line="360" w:lineRule="auto"/>
      </w:pPr>
    </w:p>
    <w:p w:rsidR="00192A83" w:rsidRPr="009236CE" w:rsidRDefault="00192A83" w:rsidP="00192A83">
      <w:pPr>
        <w:spacing w:line="360" w:lineRule="auto"/>
        <w:rPr>
          <w:b/>
        </w:rPr>
      </w:pPr>
      <w:r w:rsidRPr="009236CE">
        <w:rPr>
          <w:b/>
        </w:rPr>
        <w:t>Rules for constructing a Data Flow Diagram</w:t>
      </w:r>
    </w:p>
    <w:p w:rsidR="00192A83" w:rsidRPr="009236CE" w:rsidRDefault="00192A83" w:rsidP="005762B7">
      <w:pPr>
        <w:widowControl/>
        <w:numPr>
          <w:ilvl w:val="0"/>
          <w:numId w:val="18"/>
        </w:numPr>
        <w:suppressAutoHyphens w:val="0"/>
        <w:spacing w:line="360" w:lineRule="auto"/>
      </w:pPr>
      <w:r w:rsidRPr="009236CE">
        <w:t>Arrows should not cross each other.</w:t>
      </w:r>
    </w:p>
    <w:p w:rsidR="00192A83" w:rsidRPr="009236CE" w:rsidRDefault="00192A83" w:rsidP="005762B7">
      <w:pPr>
        <w:widowControl/>
        <w:numPr>
          <w:ilvl w:val="0"/>
          <w:numId w:val="18"/>
        </w:numPr>
        <w:suppressAutoHyphens w:val="0"/>
        <w:spacing w:line="360" w:lineRule="auto"/>
      </w:pPr>
      <w:r w:rsidRPr="009236CE">
        <w:t>Squares, circles and files must bear names.</w:t>
      </w:r>
    </w:p>
    <w:p w:rsidR="00192A83" w:rsidRPr="009236CE" w:rsidRDefault="00192A83" w:rsidP="005762B7">
      <w:pPr>
        <w:widowControl/>
        <w:numPr>
          <w:ilvl w:val="0"/>
          <w:numId w:val="18"/>
        </w:numPr>
        <w:suppressAutoHyphens w:val="0"/>
        <w:spacing w:line="360" w:lineRule="auto"/>
      </w:pPr>
      <w:r w:rsidRPr="009236CE">
        <w:t>Decomposed data flow squares and circles can have same names.</w:t>
      </w:r>
    </w:p>
    <w:p w:rsidR="00192A83" w:rsidRPr="009236CE" w:rsidRDefault="00192A83" w:rsidP="005762B7">
      <w:pPr>
        <w:widowControl/>
        <w:numPr>
          <w:ilvl w:val="0"/>
          <w:numId w:val="18"/>
        </w:numPr>
        <w:suppressAutoHyphens w:val="0"/>
        <w:spacing w:line="360" w:lineRule="auto"/>
      </w:pPr>
      <w:r w:rsidRPr="009236CE">
        <w:t>Draw all data flow around the outside of the diagram.</w:t>
      </w:r>
    </w:p>
    <w:p w:rsidR="00A7494C" w:rsidRDefault="00A7494C" w:rsidP="00192A83">
      <w:pPr>
        <w:rPr>
          <w:b/>
          <w:sz w:val="28"/>
          <w:szCs w:val="28"/>
        </w:rPr>
      </w:pPr>
      <w:r>
        <w:rPr>
          <w:b/>
          <w:sz w:val="28"/>
          <w:szCs w:val="28"/>
        </w:rPr>
        <w:t>DFD diagrams</w:t>
      </w:r>
    </w:p>
    <w:p w:rsidR="000F60E6" w:rsidRPr="00A7494C" w:rsidRDefault="000F60E6" w:rsidP="00192A83">
      <w:pPr>
        <w:rPr>
          <w:b/>
          <w:sz w:val="28"/>
          <w:szCs w:val="28"/>
        </w:rPr>
      </w:pPr>
      <w:r>
        <w:rPr>
          <w:b/>
          <w:noProof/>
          <w:sz w:val="28"/>
          <w:szCs w:val="28"/>
        </w:rPr>
        <w:lastRenderedPageBreak/>
        <w:drawing>
          <wp:inline distT="0" distB="0" distL="0" distR="0">
            <wp:extent cx="5760720" cy="45034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srcRect/>
                    <a:stretch>
                      <a:fillRect/>
                    </a:stretch>
                  </pic:blipFill>
                  <pic:spPr bwMode="auto">
                    <a:xfrm>
                      <a:off x="0" y="0"/>
                      <a:ext cx="5760720" cy="4503420"/>
                    </a:xfrm>
                    <a:prstGeom prst="rect">
                      <a:avLst/>
                    </a:prstGeom>
                    <a:noFill/>
                    <a:ln w="9525">
                      <a:noFill/>
                      <a:miter lim="800000"/>
                      <a:headEnd/>
                      <a:tailEnd/>
                    </a:ln>
                  </pic:spPr>
                </pic:pic>
              </a:graphicData>
            </a:graphic>
          </wp:inline>
        </w:drawing>
      </w:r>
      <w:r w:rsidR="00551416">
        <w:rPr>
          <w:b/>
          <w:sz w:val="28"/>
          <w:szCs w:val="28"/>
        </w:rPr>
      </w:r>
      <w:r w:rsidR="00551416">
        <w:rPr>
          <w:b/>
          <w:sz w:val="28"/>
          <w:szCs w:val="28"/>
        </w:rPr>
        <w:pict>
          <v:group id="_x0000_s1154" editas="canvas" style="width:453.6pt;height:272.15pt;mso-position-horizontal-relative:char;mso-position-vertical-relative:line" coordorigin="2526,13662" coordsize="7200,4320">
            <o:lock v:ext="edit" aspectratio="t"/>
            <v:shape id="_x0000_s1153" type="#_x0000_t75" style="position:absolute;left:2526;top:13662;width:7200;height:4320" o:preferrelative="f">
              <v:fill o:detectmouseclick="t"/>
              <v:path o:extrusionok="t" o:connecttype="none"/>
              <o:lock v:ext="edit" text="t"/>
            </v:shape>
            <w10:wrap type="none"/>
            <w10:anchorlock/>
          </v:group>
        </w:pict>
      </w:r>
    </w:p>
    <w:p w:rsidR="00192A83" w:rsidRDefault="00192A83" w:rsidP="00192A83">
      <w:pPr>
        <w:rPr>
          <w:b/>
          <w:u w:val="single"/>
        </w:rPr>
      </w:pPr>
    </w:p>
    <w:p w:rsidR="00192A83" w:rsidRDefault="00192A83" w:rsidP="00192A83">
      <w:pPr>
        <w:spacing w:line="360" w:lineRule="auto"/>
      </w:pPr>
    </w:p>
    <w:p w:rsidR="00E152A1" w:rsidRDefault="00E152A1" w:rsidP="00192A83">
      <w:pPr>
        <w:spacing w:line="360" w:lineRule="auto"/>
      </w:pPr>
    </w:p>
    <w:p w:rsidR="001248D9" w:rsidRDefault="00D906ED" w:rsidP="001248D9">
      <w:pPr>
        <w:spacing w:line="360" w:lineRule="auto"/>
        <w:rPr>
          <w:b/>
          <w:sz w:val="32"/>
          <w:szCs w:val="32"/>
        </w:rPr>
      </w:pPr>
      <w:r>
        <w:rPr>
          <w:b/>
          <w:sz w:val="32"/>
          <w:szCs w:val="32"/>
        </w:rPr>
        <w:t>5</w:t>
      </w:r>
      <w:r w:rsidR="001248D9">
        <w:rPr>
          <w:b/>
          <w:sz w:val="32"/>
          <w:szCs w:val="32"/>
        </w:rPr>
        <w:t>.6 ER – Diagram</w:t>
      </w:r>
    </w:p>
    <w:p w:rsidR="001248D9" w:rsidRDefault="001248D9" w:rsidP="001248D9">
      <w:pPr>
        <w:spacing w:line="360" w:lineRule="auto"/>
        <w:rPr>
          <w:b/>
          <w:sz w:val="32"/>
          <w:szCs w:val="32"/>
        </w:rPr>
      </w:pPr>
    </w:p>
    <w:p w:rsidR="001248D9" w:rsidRDefault="00551416" w:rsidP="001248D9">
      <w:pPr>
        <w:spacing w:line="360" w:lineRule="auto"/>
        <w:rPr>
          <w:b/>
          <w:sz w:val="32"/>
          <w:szCs w:val="32"/>
        </w:rPr>
      </w:pPr>
      <w:r>
        <w:rPr>
          <w:b/>
          <w:noProof/>
          <w:sz w:val="32"/>
          <w:szCs w:val="3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58" type="#_x0000_t34" style="position:absolute;margin-left:229.8pt;margin-top:345.4pt;width:95.4pt;height:24.6pt;rotation:270;z-index:251666944" o:connectortype="elbow" adj=",-496800,-79608"/>
        </w:pict>
      </w:r>
      <w:r>
        <w:rPr>
          <w:b/>
          <w:noProof/>
          <w:sz w:val="32"/>
          <w:szCs w:val="32"/>
        </w:rPr>
        <w:pict>
          <v:shape id="_x0000_s1155" type="#_x0000_t32" style="position:absolute;margin-left:59.4pt;margin-top:31.6pt;width:78pt;height:0;z-index:251665920" o:connectortype="elbow" adj="-40375,-1,-40375"/>
        </w:pict>
      </w:r>
      <w:r w:rsidR="00E41858">
        <w:rPr>
          <w:b/>
          <w:noProof/>
          <w:sz w:val="32"/>
          <w:szCs w:val="32"/>
        </w:rPr>
        <w:drawing>
          <wp:inline distT="0" distB="0" distL="0" distR="0">
            <wp:extent cx="5795010" cy="2669952"/>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srcRect l="22038" t="28433" r="16385" b="17882"/>
                    <a:stretch>
                      <a:fillRect/>
                    </a:stretch>
                  </pic:blipFill>
                  <pic:spPr bwMode="auto">
                    <a:xfrm>
                      <a:off x="0" y="0"/>
                      <a:ext cx="5795010" cy="2669952"/>
                    </a:xfrm>
                    <a:prstGeom prst="rect">
                      <a:avLst/>
                    </a:prstGeom>
                    <a:noFill/>
                    <a:ln w="9525">
                      <a:noFill/>
                      <a:miter lim="800000"/>
                      <a:headEnd/>
                      <a:tailEnd/>
                    </a:ln>
                  </pic:spPr>
                </pic:pic>
              </a:graphicData>
            </a:graphic>
          </wp:inline>
        </w:drawing>
      </w:r>
    </w:p>
    <w:p w:rsidR="00E41858" w:rsidRDefault="00E41858" w:rsidP="001248D9">
      <w:pPr>
        <w:spacing w:line="360" w:lineRule="auto"/>
        <w:rPr>
          <w:rFonts w:ascii="Cambria" w:hAnsi="Cambria"/>
          <w:b/>
          <w:sz w:val="36"/>
          <w:szCs w:val="36"/>
        </w:rPr>
      </w:pPr>
    </w:p>
    <w:p w:rsidR="001248D9" w:rsidRPr="00AE0E4A" w:rsidRDefault="00AE0E4A" w:rsidP="001248D9">
      <w:pPr>
        <w:spacing w:line="360" w:lineRule="auto"/>
        <w:rPr>
          <w:rFonts w:ascii="Cambria" w:hAnsi="Cambria"/>
          <w:b/>
          <w:sz w:val="36"/>
          <w:szCs w:val="36"/>
        </w:rPr>
      </w:pPr>
      <w:r w:rsidRPr="00AE0E4A">
        <w:rPr>
          <w:rFonts w:ascii="Cambria" w:hAnsi="Cambria"/>
          <w:b/>
          <w:sz w:val="36"/>
          <w:szCs w:val="36"/>
        </w:rPr>
        <w:t>Write your data dictionary</w:t>
      </w:r>
    </w:p>
    <w:p w:rsidR="001248D9" w:rsidRPr="00AE0E4A" w:rsidRDefault="001248D9" w:rsidP="001248D9">
      <w:pPr>
        <w:spacing w:line="360" w:lineRule="auto"/>
        <w:rPr>
          <w:rFonts w:ascii="Cambria" w:hAnsi="Cambria"/>
          <w:b/>
          <w:sz w:val="36"/>
          <w:szCs w:val="36"/>
        </w:rPr>
      </w:pPr>
    </w:p>
    <w:p w:rsidR="001A4B96" w:rsidRDefault="001A4B96" w:rsidP="001248D9">
      <w:pPr>
        <w:pStyle w:val="Heading1"/>
        <w:jc w:val="both"/>
        <w:rPr>
          <w:rFonts w:ascii="Times New Roman" w:hAnsi="Times New Roman" w:cs="Times New Roman"/>
          <w:bCs w:val="0"/>
          <w:kern w:val="1"/>
        </w:rPr>
      </w:pPr>
    </w:p>
    <w:p w:rsidR="00A7494C" w:rsidRDefault="00A7494C" w:rsidP="00A7494C"/>
    <w:p w:rsidR="00A7494C" w:rsidRDefault="00A7494C" w:rsidP="00A7494C"/>
    <w:p w:rsidR="00A7494C" w:rsidRPr="00A7494C" w:rsidRDefault="00A7494C" w:rsidP="00A7494C"/>
    <w:p w:rsidR="001248D9" w:rsidRDefault="00D906ED" w:rsidP="001248D9">
      <w:pPr>
        <w:pStyle w:val="Heading1"/>
        <w:jc w:val="both"/>
      </w:pPr>
      <w:r>
        <w:t>5</w:t>
      </w:r>
      <w:r w:rsidR="001248D9">
        <w:t xml:space="preserve">.7 </w:t>
      </w:r>
      <w:r w:rsidR="001248D9" w:rsidRPr="008208DF">
        <w:t>Process Model</w:t>
      </w:r>
    </w:p>
    <w:p w:rsidR="001248D9" w:rsidRPr="00A250B3" w:rsidRDefault="001248D9" w:rsidP="001248D9">
      <w:pPr>
        <w:pStyle w:val="NormalWeb"/>
        <w:shd w:val="clear" w:color="auto" w:fill="F8FCFF"/>
        <w:jc w:val="both"/>
        <w:rPr>
          <w:rFonts w:ascii="Arial" w:hAnsi="Arial" w:cs="Arial"/>
        </w:rPr>
      </w:pPr>
    </w:p>
    <w:p w:rsidR="001248D9" w:rsidRPr="00A250B3" w:rsidRDefault="001248D9" w:rsidP="001248D9">
      <w:pPr>
        <w:pStyle w:val="NormalWeb"/>
        <w:shd w:val="clear" w:color="auto" w:fill="F8FCFF"/>
        <w:jc w:val="both"/>
        <w:rPr>
          <w:rFonts w:ascii="Arial" w:hAnsi="Arial" w:cs="Arial"/>
          <w:b/>
          <w:sz w:val="28"/>
          <w:szCs w:val="28"/>
          <w:u w:val="single"/>
        </w:rPr>
      </w:pPr>
      <w:r w:rsidRPr="00A250B3">
        <w:rPr>
          <w:rFonts w:ascii="Arial" w:hAnsi="Arial" w:cs="Arial"/>
          <w:b/>
          <w:sz w:val="28"/>
          <w:szCs w:val="28"/>
          <w:u w:val="single"/>
        </w:rPr>
        <w:t>Spiral Model</w:t>
      </w:r>
    </w:p>
    <w:p w:rsidR="001248D9" w:rsidRPr="00A250B3" w:rsidRDefault="001248D9" w:rsidP="001248D9">
      <w:pPr>
        <w:pStyle w:val="NormalWeb"/>
        <w:shd w:val="clear" w:color="auto" w:fill="F8FCFF"/>
        <w:jc w:val="both"/>
        <w:rPr>
          <w:rFonts w:ascii="Arial" w:hAnsi="Arial" w:cs="Arial"/>
        </w:rPr>
      </w:pPr>
      <w:r w:rsidRPr="00A250B3">
        <w:rPr>
          <w:rFonts w:ascii="Arial" w:hAnsi="Arial" w:cs="Arial"/>
        </w:rPr>
        <w:t xml:space="preserve">DEFINITION - The spiral model, also known as the spiral lifecycle model, is a systems development method (SDM) used in information technology (IT). This model of development combines the features of the prototyping model and the </w:t>
      </w:r>
      <w:hyperlink r:id="rId124" w:tooltip="Waterfall model" w:history="1">
        <w:r w:rsidRPr="00A250B3">
          <w:rPr>
            <w:rStyle w:val="Hyperlink"/>
            <w:rFonts w:ascii="Arial" w:hAnsi="Arial" w:cs="Arial"/>
          </w:rPr>
          <w:t>waterfall model</w:t>
        </w:r>
      </w:hyperlink>
      <w:r w:rsidRPr="00A250B3">
        <w:rPr>
          <w:rFonts w:ascii="Arial" w:hAnsi="Arial" w:cs="Arial"/>
        </w:rPr>
        <w:t>. The spiral model is intended for large, expensive, and complicated projects.</w:t>
      </w:r>
    </w:p>
    <w:p w:rsidR="001248D9" w:rsidRPr="00A250B3" w:rsidRDefault="001248D9" w:rsidP="001248D9">
      <w:pPr>
        <w:pStyle w:val="NormalWeb"/>
        <w:shd w:val="clear" w:color="auto" w:fill="F8FCFF"/>
        <w:jc w:val="both"/>
        <w:rPr>
          <w:rFonts w:ascii="Arial" w:hAnsi="Arial" w:cs="Arial"/>
        </w:rPr>
      </w:pPr>
    </w:p>
    <w:p w:rsidR="001248D9" w:rsidRPr="00A250B3" w:rsidRDefault="00FD0967" w:rsidP="001248D9">
      <w:pPr>
        <w:pStyle w:val="NormalWeb"/>
        <w:shd w:val="clear" w:color="auto" w:fill="F8FCFF"/>
        <w:jc w:val="both"/>
        <w:rPr>
          <w:rFonts w:ascii="Arial" w:hAnsi="Arial" w:cs="Arial"/>
        </w:rPr>
      </w:pPr>
      <w:r>
        <w:rPr>
          <w:rFonts w:ascii="Arial" w:hAnsi="Arial" w:cs="Arial"/>
          <w:noProof/>
          <w:color w:val="0000FF"/>
        </w:rPr>
        <w:lastRenderedPageBreak/>
        <w:drawing>
          <wp:inline distT="0" distB="0" distL="0" distR="0">
            <wp:extent cx="6096000" cy="4564380"/>
            <wp:effectExtent l="19050" t="0" r="0" b="0"/>
            <wp:docPr id="7" name="Picture 4" descr="spiral">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ral"/>
                    <pic:cNvPicPr>
                      <a:picLocks noChangeAspect="1" noChangeArrowheads="1"/>
                    </pic:cNvPicPr>
                  </pic:nvPicPr>
                  <pic:blipFill>
                    <a:blip r:embed="rId126"/>
                    <a:srcRect/>
                    <a:stretch>
                      <a:fillRect/>
                    </a:stretch>
                  </pic:blipFill>
                  <pic:spPr bwMode="auto">
                    <a:xfrm>
                      <a:off x="0" y="0"/>
                      <a:ext cx="6096000" cy="4564380"/>
                    </a:xfrm>
                    <a:prstGeom prst="rect">
                      <a:avLst/>
                    </a:prstGeom>
                    <a:noFill/>
                    <a:ln w="9525">
                      <a:noFill/>
                      <a:miter lim="800000"/>
                      <a:headEnd/>
                      <a:tailEnd/>
                    </a:ln>
                  </pic:spPr>
                </pic:pic>
              </a:graphicData>
            </a:graphic>
          </wp:inline>
        </w:drawing>
      </w:r>
    </w:p>
    <w:p w:rsidR="001248D9" w:rsidRDefault="001248D9" w:rsidP="001248D9">
      <w:pPr>
        <w:pStyle w:val="NormalWeb"/>
        <w:shd w:val="clear" w:color="auto" w:fill="F8FCFF"/>
        <w:jc w:val="both"/>
        <w:rPr>
          <w:rFonts w:ascii="Arial" w:hAnsi="Arial" w:cs="Arial"/>
        </w:rPr>
      </w:pPr>
    </w:p>
    <w:p w:rsidR="001248D9" w:rsidRDefault="001248D9" w:rsidP="001248D9">
      <w:pPr>
        <w:pStyle w:val="NormalWeb"/>
        <w:shd w:val="clear" w:color="auto" w:fill="F8FCFF"/>
        <w:jc w:val="both"/>
        <w:rPr>
          <w:rFonts w:ascii="Arial" w:hAnsi="Arial" w:cs="Arial"/>
        </w:rPr>
      </w:pPr>
    </w:p>
    <w:p w:rsidR="001248D9" w:rsidRDefault="001248D9" w:rsidP="001248D9">
      <w:pPr>
        <w:pStyle w:val="NormalWeb"/>
        <w:shd w:val="clear" w:color="auto" w:fill="F8FCFF"/>
        <w:jc w:val="both"/>
        <w:rPr>
          <w:rFonts w:ascii="Arial" w:hAnsi="Arial" w:cs="Arial"/>
        </w:rPr>
      </w:pPr>
    </w:p>
    <w:p w:rsidR="00A7494C" w:rsidRPr="00A250B3" w:rsidRDefault="00A7494C" w:rsidP="001248D9">
      <w:pPr>
        <w:pStyle w:val="NormalWeb"/>
        <w:shd w:val="clear" w:color="auto" w:fill="F8FCFF"/>
        <w:jc w:val="both"/>
        <w:rPr>
          <w:rFonts w:ascii="Arial" w:hAnsi="Arial" w:cs="Arial"/>
        </w:rPr>
      </w:pPr>
    </w:p>
    <w:p w:rsidR="001248D9" w:rsidRPr="00A250B3" w:rsidRDefault="001248D9" w:rsidP="001248D9">
      <w:pPr>
        <w:pStyle w:val="NormalWeb"/>
        <w:shd w:val="clear" w:color="auto" w:fill="F8FCFF"/>
        <w:jc w:val="both"/>
        <w:rPr>
          <w:rFonts w:ascii="Arial" w:hAnsi="Arial" w:cs="Arial"/>
        </w:rPr>
      </w:pPr>
      <w:r w:rsidRPr="00A250B3">
        <w:rPr>
          <w:rFonts w:ascii="Arial" w:hAnsi="Arial" w:cs="Arial"/>
        </w:rPr>
        <w:t>The steps in the spiral model can be generalized as follows:</w:t>
      </w:r>
    </w:p>
    <w:p w:rsidR="001248D9" w:rsidRPr="00A250B3"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 preliminary design is created for the new system.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 first </w:t>
      </w:r>
      <w:hyperlink r:id="rId127" w:tooltip="Prototype" w:history="1">
        <w:r w:rsidRPr="00A250B3">
          <w:rPr>
            <w:rStyle w:val="Hyperlink"/>
            <w:rFonts w:ascii="Arial" w:hAnsi="Arial" w:cs="Arial"/>
            <w:color w:val="000000"/>
          </w:rPr>
          <w:t>prototype</w:t>
        </w:r>
      </w:hyperlink>
      <w:r w:rsidRPr="00A250B3">
        <w:rPr>
          <w:rFonts w:ascii="Arial" w:hAnsi="Arial" w:cs="Arial"/>
        </w:rPr>
        <w:t xml:space="preserve"> of the new system is constructed from the preliminary design. This is usually a scaled-down system, and represents an approximation of the characteristics of the final product. </w:t>
      </w:r>
    </w:p>
    <w:p w:rsidR="001248D9" w:rsidRPr="00A250B3" w:rsidRDefault="001248D9" w:rsidP="001248D9">
      <w:pPr>
        <w:shd w:val="clear" w:color="auto" w:fill="F8FCFF"/>
        <w:spacing w:before="100" w:beforeAutospacing="1"/>
        <w:jc w:val="both"/>
        <w:rPr>
          <w:rFonts w:ascii="Arial" w:hAnsi="Arial" w:cs="Arial"/>
        </w:rPr>
      </w:pPr>
    </w:p>
    <w:p w:rsidR="001248D9" w:rsidRPr="00A250B3"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lastRenderedPageBreak/>
        <w:t xml:space="preserve">A second prototype is evolved by a fourfold procedure: </w:t>
      </w:r>
    </w:p>
    <w:p w:rsidR="001248D9" w:rsidRPr="00A250B3" w:rsidRDefault="001248D9" w:rsidP="001248D9">
      <w:pPr>
        <w:shd w:val="clear" w:color="auto" w:fill="F8FCFF"/>
        <w:spacing w:before="100" w:beforeAutospacing="1"/>
        <w:ind w:left="360"/>
        <w:jc w:val="both"/>
        <w:rPr>
          <w:rFonts w:ascii="Arial" w:hAnsi="Arial" w:cs="Arial"/>
          <w:bCs/>
        </w:rPr>
      </w:pPr>
      <w:r>
        <w:rPr>
          <w:rFonts w:ascii="Arial" w:hAnsi="Arial" w:cs="Arial"/>
          <w:bCs/>
        </w:rPr>
        <w:t xml:space="preserve">           (I) evaluating </w:t>
      </w:r>
      <w:r w:rsidRPr="00A250B3">
        <w:rPr>
          <w:rFonts w:ascii="Arial" w:hAnsi="Arial" w:cs="Arial"/>
          <w:bCs/>
        </w:rPr>
        <w:t xml:space="preserve">the first prototype in terms of its strengths, weaknesses,        </w:t>
      </w:r>
    </w:p>
    <w:p w:rsidR="001248D9" w:rsidRPr="00A250B3" w:rsidRDefault="001248D9" w:rsidP="001248D9">
      <w:pPr>
        <w:shd w:val="clear" w:color="auto" w:fill="F8FCFF"/>
        <w:spacing w:before="100" w:beforeAutospacing="1"/>
        <w:jc w:val="both"/>
        <w:rPr>
          <w:rFonts w:ascii="Arial" w:hAnsi="Arial" w:cs="Arial"/>
          <w:bCs/>
        </w:rPr>
      </w:pPr>
      <w:r w:rsidRPr="00A250B3">
        <w:rPr>
          <w:rFonts w:ascii="Arial" w:hAnsi="Arial" w:cs="Arial"/>
          <w:bCs/>
        </w:rPr>
        <w:t xml:space="preserve">               And risks;</w:t>
      </w:r>
    </w:p>
    <w:p w:rsidR="001248D9" w:rsidRPr="00A250B3" w:rsidRDefault="001248D9" w:rsidP="001248D9">
      <w:pPr>
        <w:shd w:val="clear" w:color="auto" w:fill="F8FCFF"/>
        <w:spacing w:before="100" w:beforeAutospacing="1"/>
        <w:ind w:left="360"/>
        <w:jc w:val="both"/>
        <w:rPr>
          <w:rFonts w:ascii="Arial" w:hAnsi="Arial" w:cs="Arial"/>
          <w:bCs/>
        </w:rPr>
      </w:pPr>
      <w:r w:rsidRPr="00A250B3">
        <w:rPr>
          <w:rFonts w:ascii="Arial" w:hAnsi="Arial" w:cs="Arial"/>
          <w:bCs/>
        </w:rPr>
        <w:t xml:space="preserve">          (ii) Defining the requirements of the second prototype; </w:t>
      </w:r>
    </w:p>
    <w:p w:rsidR="001248D9" w:rsidRPr="00A250B3" w:rsidRDefault="001248D9" w:rsidP="001248D9">
      <w:pPr>
        <w:shd w:val="clear" w:color="auto" w:fill="F8FCFF"/>
        <w:spacing w:before="100" w:beforeAutospacing="1"/>
        <w:ind w:left="360"/>
        <w:jc w:val="both"/>
        <w:rPr>
          <w:rFonts w:ascii="Arial" w:hAnsi="Arial" w:cs="Arial"/>
          <w:bCs/>
        </w:rPr>
      </w:pPr>
      <w:r w:rsidRPr="00A250B3">
        <w:rPr>
          <w:rFonts w:ascii="Arial" w:hAnsi="Arial" w:cs="Arial"/>
          <w:bCs/>
        </w:rPr>
        <w:t xml:space="preserve">          (iii) Planning and designing the second prototype; </w:t>
      </w:r>
    </w:p>
    <w:p w:rsidR="001248D9" w:rsidRPr="00A250B3" w:rsidRDefault="001248D9" w:rsidP="001248D9">
      <w:pPr>
        <w:shd w:val="clear" w:color="auto" w:fill="F8FCFF"/>
        <w:spacing w:before="100" w:beforeAutospacing="1"/>
        <w:ind w:left="360"/>
        <w:jc w:val="both"/>
        <w:rPr>
          <w:rFonts w:ascii="Arial" w:hAnsi="Arial" w:cs="Arial"/>
        </w:rPr>
      </w:pPr>
      <w:r w:rsidRPr="00A250B3">
        <w:rPr>
          <w:rFonts w:ascii="Arial" w:hAnsi="Arial" w:cs="Arial"/>
          <w:bCs/>
        </w:rPr>
        <w:t xml:space="preserve">          (iv)</w:t>
      </w:r>
      <w:r>
        <w:rPr>
          <w:rFonts w:ascii="Arial" w:hAnsi="Arial" w:cs="Arial"/>
          <w:bCs/>
        </w:rPr>
        <w:t xml:space="preserve"> </w:t>
      </w:r>
      <w:r w:rsidRPr="00A250B3">
        <w:rPr>
          <w:rFonts w:ascii="Arial" w:hAnsi="Arial" w:cs="Arial"/>
          <w:bCs/>
        </w:rPr>
        <w:t>Constructing and testing the second prototype.</w:t>
      </w:r>
      <w:r w:rsidRPr="00A250B3">
        <w:rPr>
          <w:rFonts w:ascii="Arial" w:hAnsi="Arial" w:cs="Arial"/>
        </w:rPr>
        <w:t xml:space="preserve"> </w:t>
      </w:r>
    </w:p>
    <w:p w:rsidR="001248D9" w:rsidRPr="00A250B3" w:rsidRDefault="001248D9" w:rsidP="001248D9">
      <w:pPr>
        <w:shd w:val="clear" w:color="auto" w:fill="F8FCFF"/>
        <w:spacing w:before="100" w:beforeAutospacing="1"/>
        <w:ind w:left="360"/>
        <w:jc w:val="both"/>
        <w:rPr>
          <w:rFonts w:ascii="Arial" w:hAnsi="Arial" w:cs="Arial"/>
          <w:bCs/>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At the customer's option, the entire project can be aborted if the risk is deemed too great. Risk factors might involve development cost overruns, operating-cost miscalculation, or any other factor that could, in the customer's judgment, result in a less-than-satisfactory final product. </w:t>
      </w:r>
    </w:p>
    <w:p w:rsidR="001248D9" w:rsidRPr="00A250B3" w:rsidRDefault="001248D9" w:rsidP="001248D9">
      <w:pPr>
        <w:shd w:val="clear" w:color="auto" w:fill="F8FCFF"/>
        <w:spacing w:before="100" w:beforeAutospacing="1"/>
        <w:ind w:left="360"/>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The existing prototype is evaluated in the same manner as was the previous prototype, and, if necessary, another prototype is developed from it according to the fourfold procedure outlined above.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 xml:space="preserve">The preceding steps are iterated until the customer is satisfied that the refined prototype represents the final product desired. </w:t>
      </w:r>
    </w:p>
    <w:p w:rsidR="001248D9" w:rsidRPr="00A250B3" w:rsidRDefault="001248D9" w:rsidP="001248D9">
      <w:pPr>
        <w:shd w:val="clear" w:color="auto" w:fill="F8FCFF"/>
        <w:spacing w:before="100" w:beforeAutospacing="1"/>
        <w:jc w:val="both"/>
        <w:rPr>
          <w:rFonts w:ascii="Arial" w:hAnsi="Arial" w:cs="Arial"/>
        </w:rPr>
      </w:pPr>
    </w:p>
    <w:p w:rsidR="001248D9" w:rsidRDefault="001248D9" w:rsidP="005762B7">
      <w:pPr>
        <w:widowControl/>
        <w:numPr>
          <w:ilvl w:val="0"/>
          <w:numId w:val="19"/>
        </w:numPr>
        <w:shd w:val="clear" w:color="auto" w:fill="F8FCFF"/>
        <w:suppressAutoHyphens w:val="0"/>
        <w:spacing w:before="100" w:beforeAutospacing="1"/>
        <w:jc w:val="both"/>
        <w:rPr>
          <w:rFonts w:ascii="Arial" w:hAnsi="Arial" w:cs="Arial"/>
        </w:rPr>
      </w:pPr>
      <w:r w:rsidRPr="00A250B3">
        <w:rPr>
          <w:rFonts w:ascii="Arial" w:hAnsi="Arial" w:cs="Arial"/>
        </w:rPr>
        <w:t>The final system is constructed, based on the refined prototype.</w:t>
      </w:r>
    </w:p>
    <w:p w:rsidR="001248D9" w:rsidRPr="008F140A" w:rsidRDefault="001248D9" w:rsidP="001248D9">
      <w:pPr>
        <w:shd w:val="clear" w:color="auto" w:fill="F8FCFF"/>
        <w:spacing w:before="100" w:beforeAutospacing="1"/>
        <w:jc w:val="both"/>
        <w:rPr>
          <w:rFonts w:cs="Arial"/>
        </w:rPr>
      </w:pPr>
    </w:p>
    <w:p w:rsidR="001248D9" w:rsidRPr="00A250B3" w:rsidRDefault="001248D9" w:rsidP="001248D9">
      <w:pPr>
        <w:pStyle w:val="Style1"/>
        <w:spacing w:after="0" w:afterAutospacing="0"/>
      </w:pPr>
      <w:r w:rsidRPr="00A250B3">
        <w:t xml:space="preserve">The final system is thoroughly evaluated and tested. Routine maintenance is carried out on a continuing basis to prevent large-scale failures and to minimize downtime. </w:t>
      </w:r>
    </w:p>
    <w:p w:rsidR="001248D9" w:rsidRPr="006F48B4" w:rsidRDefault="001248D9" w:rsidP="001248D9">
      <w:pPr>
        <w:jc w:val="both"/>
      </w:pPr>
    </w:p>
    <w:p w:rsidR="001248D9" w:rsidRPr="00A250B3" w:rsidRDefault="001248D9" w:rsidP="001248D9">
      <w:pPr>
        <w:pStyle w:val="Heading2"/>
        <w:shd w:val="clear" w:color="auto" w:fill="F8FCFF"/>
        <w:tabs>
          <w:tab w:val="clear" w:pos="576"/>
        </w:tabs>
        <w:ind w:left="0" w:firstLine="0"/>
        <w:jc w:val="both"/>
        <w:rPr>
          <w:rFonts w:ascii="Arial" w:hAnsi="Arial" w:cs="Arial"/>
          <w:i/>
        </w:rPr>
      </w:pPr>
      <w:r w:rsidRPr="00A250B3">
        <w:rPr>
          <w:rStyle w:val="mw-headline"/>
          <w:rFonts w:ascii="Arial" w:hAnsi="Arial" w:cs="Arial"/>
        </w:rPr>
        <w:t>Advantages</w:t>
      </w:r>
    </w:p>
    <w:p w:rsidR="001248D9" w:rsidRPr="00A250B3" w:rsidRDefault="001248D9" w:rsidP="005762B7">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Estimates (i.e. budget, schedule, etc.) get more realistic as work progresses, because important issues are discovered earlier. </w:t>
      </w:r>
    </w:p>
    <w:p w:rsidR="001248D9" w:rsidRPr="00A250B3" w:rsidRDefault="001248D9" w:rsidP="005762B7">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It is more able to cope with the (nearly inevitable) changes that software development generally entails. </w:t>
      </w:r>
    </w:p>
    <w:p w:rsidR="001248D9" w:rsidRDefault="001248D9" w:rsidP="005762B7">
      <w:pPr>
        <w:widowControl/>
        <w:numPr>
          <w:ilvl w:val="0"/>
          <w:numId w:val="20"/>
        </w:numPr>
        <w:shd w:val="clear" w:color="auto" w:fill="F8FCFF"/>
        <w:suppressAutoHyphens w:val="0"/>
        <w:spacing w:before="100" w:beforeAutospacing="1"/>
        <w:jc w:val="both"/>
        <w:rPr>
          <w:rFonts w:ascii="Arial" w:hAnsi="Arial" w:cs="Arial"/>
        </w:rPr>
      </w:pPr>
      <w:r w:rsidRPr="00A250B3">
        <w:rPr>
          <w:rFonts w:ascii="Arial" w:hAnsi="Arial" w:cs="Arial"/>
        </w:rPr>
        <w:t xml:space="preserve">Software engineers (who can get restless with protracted design processes) can get their hands in and start working on a project earlier. </w:t>
      </w:r>
    </w:p>
    <w:p w:rsidR="002859C5" w:rsidRDefault="002859C5" w:rsidP="001248D9">
      <w:pPr>
        <w:rPr>
          <w:b/>
          <w:sz w:val="32"/>
          <w:szCs w:val="32"/>
        </w:rPr>
      </w:pPr>
    </w:p>
    <w:p w:rsidR="00C37492" w:rsidRDefault="00C37492" w:rsidP="00C90A0F">
      <w:pPr>
        <w:pStyle w:val="BodyTextIndent"/>
        <w:ind w:left="0"/>
        <w:rPr>
          <w:sz w:val="32"/>
          <w:szCs w:val="32"/>
        </w:rPr>
      </w:pPr>
    </w:p>
    <w:p w:rsidR="001248D9" w:rsidRPr="005A4C8F" w:rsidRDefault="00D906ED" w:rsidP="00D906ED">
      <w:pPr>
        <w:pStyle w:val="ListParagraph"/>
        <w:widowControl/>
        <w:suppressAutoHyphens w:val="0"/>
        <w:spacing w:after="200" w:line="276" w:lineRule="auto"/>
        <w:ind w:left="405"/>
        <w:contextualSpacing/>
        <w:rPr>
          <w:b/>
          <w:sz w:val="32"/>
          <w:szCs w:val="32"/>
        </w:rPr>
      </w:pPr>
      <w:r>
        <w:rPr>
          <w:b/>
          <w:sz w:val="32"/>
          <w:szCs w:val="32"/>
        </w:rPr>
        <w:t>6.</w:t>
      </w:r>
      <w:r w:rsidR="001248D9" w:rsidRPr="005A4C8F">
        <w:rPr>
          <w:b/>
          <w:sz w:val="32"/>
          <w:szCs w:val="32"/>
        </w:rPr>
        <w:t>CODING</w:t>
      </w:r>
    </w:p>
    <w:p w:rsidR="001248D9" w:rsidRPr="009236CE" w:rsidRDefault="001248D9" w:rsidP="001248D9"/>
    <w:p w:rsidR="001248D9" w:rsidRDefault="001248D9" w:rsidP="001248D9">
      <w:pPr>
        <w:spacing w:line="360" w:lineRule="auto"/>
        <w:ind w:firstLine="720"/>
        <w:jc w:val="both"/>
      </w:pPr>
      <w:r w:rsidRPr="009236CE">
        <w:t>First phase of implementation is coding. Coding can be done in two ways. One by automatic program code and other by programmer’s manually written code. A code generator is a suite of programs that matches the input to an appropriate code template and from these produces modules of code.</w:t>
      </w:r>
    </w:p>
    <w:p w:rsidR="001248D9" w:rsidRDefault="001248D9" w:rsidP="001248D9">
      <w:pPr>
        <w:spacing w:line="360" w:lineRule="auto"/>
        <w:ind w:firstLine="720"/>
        <w:jc w:val="both"/>
      </w:pPr>
      <w:r w:rsidRPr="009236CE">
        <w:t xml:space="preserve"> The code is made simple in such a way that another programmer can easily understand and work on that in future. The crucial phase in the system development life cycle is the successful implementation of the new system design. The process of converting as new or revised system into an operational one is known as system implementation.</w:t>
      </w:r>
    </w:p>
    <w:p w:rsidR="001248D9" w:rsidRPr="009236CE" w:rsidRDefault="001248D9" w:rsidP="001248D9">
      <w:pPr>
        <w:spacing w:line="360" w:lineRule="auto"/>
        <w:ind w:firstLine="720"/>
        <w:jc w:val="both"/>
      </w:pPr>
      <w:r w:rsidRPr="009236CE">
        <w:t xml:space="preserve"> This includes all those activities that take place to convert from an old system to a new system. The system can be implemented only after a through testing is done and if it is found to work according to the specifications. The most crucial stage in achieving a new successful system and giving confident on the new system for the users is that it will work effectively and efficiently. If involves careful planning, investigation of the current system and its constraints on implementation, design of methods to achieve the change over.</w:t>
      </w:r>
    </w:p>
    <w:p w:rsidR="001248D9" w:rsidRPr="009236CE" w:rsidRDefault="001248D9" w:rsidP="001248D9">
      <w:pPr>
        <w:ind w:firstLine="720"/>
      </w:pPr>
    </w:p>
    <w:p w:rsidR="001248D9" w:rsidRPr="009236CE" w:rsidRDefault="001248D9" w:rsidP="001248D9">
      <w:pPr>
        <w:ind w:firstLine="720"/>
      </w:pPr>
    </w:p>
    <w:p w:rsidR="001248D9" w:rsidRPr="009236CE" w:rsidRDefault="001248D9" w:rsidP="001248D9">
      <w:pPr>
        <w:ind w:firstLine="720"/>
      </w:pPr>
    </w:p>
    <w:p w:rsidR="001248D9" w:rsidRPr="009236CE" w:rsidRDefault="001248D9" w:rsidP="001248D9">
      <w:pPr>
        <w:ind w:firstLine="720"/>
      </w:pPr>
    </w:p>
    <w:p w:rsidR="001248D9" w:rsidRPr="009236CE" w:rsidRDefault="001248D9" w:rsidP="001248D9">
      <w:pPr>
        <w:ind w:firstLine="720"/>
      </w:pPr>
    </w:p>
    <w:p w:rsidR="001248D9" w:rsidRDefault="001248D9" w:rsidP="001248D9">
      <w:pPr>
        <w:ind w:firstLine="720"/>
      </w:pPr>
    </w:p>
    <w:p w:rsidR="001248D9" w:rsidRDefault="001248D9" w:rsidP="001248D9">
      <w:pPr>
        <w:ind w:firstLine="720"/>
      </w:pPr>
    </w:p>
    <w:p w:rsidR="001248D9" w:rsidRPr="009236CE" w:rsidRDefault="001248D9" w:rsidP="001248D9">
      <w:pPr>
        <w:ind w:firstLine="720"/>
      </w:pPr>
    </w:p>
    <w:p w:rsidR="001248D9" w:rsidRPr="009236CE" w:rsidRDefault="001248D9" w:rsidP="001248D9">
      <w:pPr>
        <w:ind w:firstLine="720"/>
      </w:pPr>
    </w:p>
    <w:p w:rsidR="001248D9" w:rsidRDefault="001248D9" w:rsidP="001248D9">
      <w:pPr>
        <w:rPr>
          <w:b/>
        </w:rPr>
      </w:pPr>
    </w:p>
    <w:p w:rsidR="002529FC" w:rsidRDefault="002529FC" w:rsidP="001248D9">
      <w:pPr>
        <w:rPr>
          <w:b/>
        </w:rPr>
      </w:pPr>
    </w:p>
    <w:p w:rsidR="002529FC" w:rsidRDefault="002529FC" w:rsidP="001248D9">
      <w:pPr>
        <w:rPr>
          <w:b/>
        </w:rPr>
      </w:pPr>
    </w:p>
    <w:p w:rsidR="002529FC" w:rsidRDefault="002529FC" w:rsidP="001248D9">
      <w:pPr>
        <w:rPr>
          <w:b/>
        </w:rPr>
      </w:pPr>
    </w:p>
    <w:p w:rsidR="002529FC" w:rsidRDefault="002529FC" w:rsidP="001248D9">
      <w:pPr>
        <w:rPr>
          <w:b/>
        </w:rPr>
      </w:pPr>
    </w:p>
    <w:p w:rsidR="002529FC" w:rsidRPr="009236CE" w:rsidRDefault="002529FC" w:rsidP="001248D9">
      <w:pPr>
        <w:rPr>
          <w:b/>
        </w:rPr>
      </w:pPr>
    </w:p>
    <w:p w:rsidR="001A4B96" w:rsidRDefault="001A4B96" w:rsidP="001248D9">
      <w:pPr>
        <w:spacing w:line="360" w:lineRule="auto"/>
        <w:rPr>
          <w:b/>
          <w:sz w:val="32"/>
          <w:szCs w:val="32"/>
        </w:rPr>
      </w:pPr>
    </w:p>
    <w:p w:rsidR="001A4B96" w:rsidRDefault="001A4B96" w:rsidP="001248D9">
      <w:pPr>
        <w:spacing w:line="360" w:lineRule="auto"/>
        <w:rPr>
          <w:b/>
          <w:sz w:val="32"/>
          <w:szCs w:val="32"/>
        </w:rPr>
      </w:pPr>
    </w:p>
    <w:p w:rsidR="001248D9" w:rsidRDefault="001248D9" w:rsidP="001248D9">
      <w:pPr>
        <w:spacing w:line="360" w:lineRule="auto"/>
        <w:rPr>
          <w:b/>
          <w:sz w:val="32"/>
          <w:szCs w:val="32"/>
        </w:rPr>
      </w:pPr>
      <w:r>
        <w:rPr>
          <w:b/>
          <w:sz w:val="32"/>
          <w:szCs w:val="32"/>
        </w:rPr>
        <w:lastRenderedPageBreak/>
        <w:t>SOURCE CODE</w:t>
      </w:r>
    </w:p>
    <w:p w:rsidR="00D906ED" w:rsidRDefault="00D906ED" w:rsidP="001248D9">
      <w:pPr>
        <w:spacing w:line="360" w:lineRule="auto"/>
        <w:rPr>
          <w:b/>
          <w:sz w:val="32"/>
          <w:szCs w:val="32"/>
        </w:rPr>
      </w:pPr>
      <w:r>
        <w:rPr>
          <w:b/>
          <w:sz w:val="32"/>
          <w:szCs w:val="32"/>
        </w:rPr>
        <w:t>Main Page</w:t>
      </w:r>
    </w:p>
    <w:p w:rsidR="00D906ED" w:rsidRPr="00FD0967" w:rsidRDefault="00D906ED" w:rsidP="00D906ED">
      <w:pPr>
        <w:spacing w:line="360" w:lineRule="auto"/>
        <w:rPr>
          <w:b/>
          <w:sz w:val="20"/>
          <w:szCs w:val="20"/>
        </w:rPr>
      </w:pPr>
      <w:r w:rsidRPr="00FD0967">
        <w:rPr>
          <w:b/>
          <w:sz w:val="20"/>
          <w:szCs w:val="20"/>
        </w:rPr>
        <w:t>&lt;?php</w:t>
      </w:r>
    </w:p>
    <w:p w:rsidR="00D906ED" w:rsidRPr="00FD0967" w:rsidRDefault="00D906ED" w:rsidP="00D906ED">
      <w:pPr>
        <w:spacing w:line="360" w:lineRule="auto"/>
        <w:rPr>
          <w:b/>
          <w:sz w:val="20"/>
          <w:szCs w:val="20"/>
        </w:rPr>
      </w:pPr>
      <w:r w:rsidRPr="00FD0967">
        <w:rPr>
          <w:b/>
          <w:sz w:val="20"/>
          <w:szCs w:val="20"/>
        </w:rPr>
        <w:t>session_start();</w:t>
      </w:r>
    </w:p>
    <w:p w:rsidR="00D906ED" w:rsidRPr="00FD0967" w:rsidRDefault="00D906ED" w:rsidP="00D906ED">
      <w:pPr>
        <w:spacing w:line="360" w:lineRule="auto"/>
        <w:rPr>
          <w:b/>
          <w:sz w:val="20"/>
          <w:szCs w:val="20"/>
        </w:rPr>
      </w:pPr>
      <w:r w:rsidRPr="00FD0967">
        <w:rPr>
          <w:b/>
          <w:sz w:val="20"/>
          <w:szCs w:val="20"/>
        </w:rPr>
        <w:t>//error_reporting(0);</w:t>
      </w:r>
    </w:p>
    <w:p w:rsidR="00D906ED" w:rsidRPr="00FD0967" w:rsidRDefault="00D906ED" w:rsidP="00D906ED">
      <w:pPr>
        <w:spacing w:line="360" w:lineRule="auto"/>
        <w:rPr>
          <w:b/>
          <w:sz w:val="20"/>
          <w:szCs w:val="20"/>
        </w:rPr>
      </w:pPr>
      <w:r w:rsidRPr="00FD0967">
        <w:rPr>
          <w:b/>
          <w:sz w:val="20"/>
          <w:szCs w:val="20"/>
        </w:rPr>
        <w:t>include('includes/dbconnection.php');</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?&gt;</w:t>
      </w:r>
    </w:p>
    <w:p w:rsidR="00D906ED" w:rsidRPr="00FD0967" w:rsidRDefault="00D906ED" w:rsidP="00D906ED">
      <w:pPr>
        <w:spacing w:line="360" w:lineRule="auto"/>
        <w:rPr>
          <w:b/>
          <w:sz w:val="20"/>
          <w:szCs w:val="20"/>
        </w:rPr>
      </w:pPr>
      <w:r w:rsidRPr="00FD0967">
        <w:rPr>
          <w:b/>
          <w:sz w:val="20"/>
          <w:szCs w:val="20"/>
        </w:rPr>
        <w:t>&lt;!DOCTYPE html&gt;</w:t>
      </w:r>
    </w:p>
    <w:p w:rsidR="00D906ED" w:rsidRPr="00FD0967" w:rsidRDefault="00D906ED" w:rsidP="00D906ED">
      <w:pPr>
        <w:spacing w:line="360" w:lineRule="auto"/>
        <w:rPr>
          <w:b/>
          <w:sz w:val="20"/>
          <w:szCs w:val="20"/>
        </w:rPr>
      </w:pPr>
      <w:r w:rsidRPr="00FD0967">
        <w:rPr>
          <w:b/>
          <w:sz w:val="20"/>
          <w:szCs w:val="20"/>
        </w:rPr>
        <w:t>&lt;html lang="en"&gt;</w:t>
      </w:r>
    </w:p>
    <w:p w:rsidR="00D906ED" w:rsidRPr="00FD0967" w:rsidRDefault="00D906ED" w:rsidP="00D906ED">
      <w:pPr>
        <w:spacing w:line="360" w:lineRule="auto"/>
        <w:rPr>
          <w:b/>
          <w:sz w:val="20"/>
          <w:szCs w:val="20"/>
        </w:rPr>
      </w:pPr>
      <w:r w:rsidRPr="00FD0967">
        <w:rPr>
          <w:b/>
          <w:sz w:val="20"/>
          <w:szCs w:val="20"/>
        </w:rPr>
        <w:t>&lt;head&gt;</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 xml:space="preserve">  &lt;title&gt;Curfew e-Pass Portal - Home&lt;/title&gt;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&lt;link rel="stylesheet" href="vendors/bootstrap/bootstrap.min.css"&gt;</w:t>
      </w:r>
    </w:p>
    <w:p w:rsidR="00D906ED" w:rsidRPr="00FD0967" w:rsidRDefault="00D906ED" w:rsidP="00D906ED">
      <w:pPr>
        <w:spacing w:line="360" w:lineRule="auto"/>
        <w:rPr>
          <w:b/>
          <w:sz w:val="20"/>
          <w:szCs w:val="20"/>
        </w:rPr>
      </w:pPr>
      <w:r w:rsidRPr="00FD0967">
        <w:rPr>
          <w:b/>
          <w:sz w:val="20"/>
          <w:szCs w:val="20"/>
        </w:rPr>
        <w:t xml:space="preserve">  &lt;link rel="stylesheet" href="vendors/themify-icons/themify-icons.css"&gt;</w:t>
      </w:r>
    </w:p>
    <w:p w:rsidR="00D906ED" w:rsidRPr="00FD0967" w:rsidRDefault="00D906ED" w:rsidP="00D906ED">
      <w:pPr>
        <w:spacing w:line="360" w:lineRule="auto"/>
        <w:rPr>
          <w:b/>
          <w:sz w:val="20"/>
          <w:szCs w:val="20"/>
        </w:rPr>
      </w:pPr>
      <w:r w:rsidRPr="00FD0967">
        <w:rPr>
          <w:b/>
          <w:sz w:val="20"/>
          <w:szCs w:val="20"/>
        </w:rPr>
        <w:t xml:space="preserve">  &lt;link rel="stylesheet" href="vendors/owl-carousel/owl.theme.default.min.css"&gt;</w:t>
      </w:r>
    </w:p>
    <w:p w:rsidR="00D906ED" w:rsidRPr="00FD0967" w:rsidRDefault="00D906ED" w:rsidP="00D906ED">
      <w:pPr>
        <w:spacing w:line="360" w:lineRule="auto"/>
        <w:rPr>
          <w:b/>
          <w:sz w:val="20"/>
          <w:szCs w:val="20"/>
        </w:rPr>
      </w:pPr>
      <w:r w:rsidRPr="00FD0967">
        <w:rPr>
          <w:b/>
          <w:sz w:val="20"/>
          <w:szCs w:val="20"/>
        </w:rPr>
        <w:t xml:space="preserve">  &lt;link rel="stylesheet" href="vendors/owl-carousel/owl.carousel.min.css"&gt;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&lt;link rel="stylesheet" href="css/style.css"&gt;</w:t>
      </w:r>
    </w:p>
    <w:p w:rsidR="00D906ED" w:rsidRPr="00FD0967" w:rsidRDefault="00D906ED" w:rsidP="00D906ED">
      <w:pPr>
        <w:spacing w:line="360" w:lineRule="auto"/>
        <w:rPr>
          <w:b/>
          <w:sz w:val="20"/>
          <w:szCs w:val="20"/>
        </w:rPr>
      </w:pPr>
      <w:r w:rsidRPr="00FD0967">
        <w:rPr>
          <w:b/>
          <w:sz w:val="20"/>
          <w:szCs w:val="20"/>
        </w:rPr>
        <w:t>&lt;/head&gt;</w:t>
      </w:r>
    </w:p>
    <w:p w:rsidR="00D906ED" w:rsidRPr="00FD0967" w:rsidRDefault="00D906ED" w:rsidP="00D906ED">
      <w:pPr>
        <w:spacing w:line="360" w:lineRule="auto"/>
        <w:rPr>
          <w:b/>
          <w:sz w:val="20"/>
          <w:szCs w:val="20"/>
        </w:rPr>
      </w:pPr>
      <w:r w:rsidRPr="00FD0967">
        <w:rPr>
          <w:b/>
          <w:sz w:val="20"/>
          <w:szCs w:val="20"/>
        </w:rPr>
        <w:t>&lt;body&gt;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 Header Menu Area start =================--&gt;</w:t>
      </w:r>
    </w:p>
    <w:p w:rsidR="00D906ED" w:rsidRPr="00FD0967" w:rsidRDefault="00D906ED" w:rsidP="00D906ED">
      <w:pPr>
        <w:spacing w:line="360" w:lineRule="auto"/>
        <w:rPr>
          <w:b/>
          <w:sz w:val="20"/>
          <w:szCs w:val="20"/>
        </w:rPr>
      </w:pPr>
      <w:r w:rsidRPr="00FD0967">
        <w:rPr>
          <w:b/>
          <w:sz w:val="20"/>
          <w:szCs w:val="20"/>
        </w:rPr>
        <w:t xml:space="preserve"> &lt;?php include_once('includes/header.php');?&gt;</w:t>
      </w:r>
    </w:p>
    <w:p w:rsidR="00D906ED" w:rsidRPr="00FD0967" w:rsidRDefault="00D906ED" w:rsidP="00D906ED">
      <w:pPr>
        <w:spacing w:line="360" w:lineRule="auto"/>
        <w:rPr>
          <w:b/>
          <w:sz w:val="20"/>
          <w:szCs w:val="20"/>
        </w:rPr>
      </w:pPr>
      <w:r w:rsidRPr="00FD0967">
        <w:rPr>
          <w:b/>
          <w:sz w:val="20"/>
          <w:szCs w:val="20"/>
        </w:rPr>
        <w:t xml:space="preserve">  &lt;!--================Header Menu Area =================--&gt;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 Banner Section start =================--&gt;</w:t>
      </w:r>
    </w:p>
    <w:p w:rsidR="00D906ED" w:rsidRPr="00FD0967" w:rsidRDefault="00D906ED" w:rsidP="00D906ED">
      <w:pPr>
        <w:spacing w:line="360" w:lineRule="auto"/>
        <w:rPr>
          <w:b/>
          <w:sz w:val="20"/>
          <w:szCs w:val="20"/>
        </w:rPr>
      </w:pPr>
      <w:r w:rsidRPr="00FD0967">
        <w:rPr>
          <w:b/>
          <w:sz w:val="20"/>
          <w:szCs w:val="20"/>
        </w:rPr>
        <w:t xml:space="preserve">  &lt;section class="hero-banner text-center"&gt;</w:t>
      </w:r>
    </w:p>
    <w:p w:rsidR="00D906ED" w:rsidRPr="00FD0967" w:rsidRDefault="00D906ED" w:rsidP="00D906ED">
      <w:pPr>
        <w:spacing w:line="360" w:lineRule="auto"/>
        <w:rPr>
          <w:b/>
          <w:sz w:val="20"/>
          <w:szCs w:val="20"/>
        </w:rPr>
      </w:pPr>
      <w:r w:rsidRPr="00FD0967">
        <w:rPr>
          <w:b/>
          <w:sz w:val="20"/>
          <w:szCs w:val="20"/>
        </w:rPr>
        <w:t xml:space="preserve">    &lt;div class="container"&gt;</w:t>
      </w:r>
    </w:p>
    <w:p w:rsidR="00D906ED" w:rsidRPr="00FD0967" w:rsidRDefault="00D906ED" w:rsidP="00D906ED">
      <w:pPr>
        <w:spacing w:line="360" w:lineRule="auto"/>
        <w:rPr>
          <w:b/>
          <w:sz w:val="20"/>
          <w:szCs w:val="20"/>
        </w:rPr>
      </w:pPr>
      <w:r w:rsidRPr="00FD0967">
        <w:rPr>
          <w:b/>
          <w:sz w:val="20"/>
          <w:szCs w:val="20"/>
        </w:rPr>
        <w:t xml:space="preserve">      &lt;h1&gt;Curfew e-Pass Portal&lt;/h1&gt;</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 xml:space="preserve">    &lt;/div&gt;</w:t>
      </w:r>
    </w:p>
    <w:p w:rsidR="00D906ED" w:rsidRPr="00FD0967" w:rsidRDefault="00D906ED" w:rsidP="00D906ED">
      <w:pPr>
        <w:spacing w:line="360" w:lineRule="auto"/>
        <w:rPr>
          <w:b/>
          <w:sz w:val="20"/>
          <w:szCs w:val="20"/>
        </w:rPr>
      </w:pPr>
      <w:r w:rsidRPr="00FD0967">
        <w:rPr>
          <w:b/>
          <w:sz w:val="20"/>
          <w:szCs w:val="20"/>
        </w:rPr>
        <w:t xml:space="preserve">  &lt;/section&gt;</w:t>
      </w:r>
    </w:p>
    <w:p w:rsidR="00D906ED" w:rsidRPr="00FD0967" w:rsidRDefault="00D906ED" w:rsidP="00D906ED">
      <w:pPr>
        <w:spacing w:line="360" w:lineRule="auto"/>
        <w:rPr>
          <w:b/>
          <w:sz w:val="20"/>
          <w:szCs w:val="20"/>
        </w:rPr>
      </w:pPr>
      <w:r w:rsidRPr="00FD0967">
        <w:rPr>
          <w:b/>
          <w:sz w:val="20"/>
          <w:szCs w:val="20"/>
        </w:rPr>
        <w:t xml:space="preserve">  &lt;!--================ Banner Section end =================--&gt;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 Domain Search section start =================--&gt;</w:t>
      </w:r>
    </w:p>
    <w:p w:rsidR="00D906ED" w:rsidRPr="00FD0967" w:rsidRDefault="00D906ED" w:rsidP="00D906ED">
      <w:pPr>
        <w:spacing w:line="360" w:lineRule="auto"/>
        <w:rPr>
          <w:b/>
          <w:sz w:val="20"/>
          <w:szCs w:val="20"/>
        </w:rPr>
      </w:pPr>
      <w:r w:rsidRPr="00FD0967">
        <w:rPr>
          <w:b/>
          <w:sz w:val="20"/>
          <w:szCs w:val="20"/>
        </w:rPr>
        <w:t xml:space="preserve">  &lt;section class="bg-gray domain-search"&gt;</w:t>
      </w:r>
    </w:p>
    <w:p w:rsidR="00D906ED" w:rsidRPr="00FD0967" w:rsidRDefault="00D906ED" w:rsidP="00D906ED">
      <w:pPr>
        <w:spacing w:line="360" w:lineRule="auto"/>
        <w:rPr>
          <w:b/>
          <w:sz w:val="20"/>
          <w:szCs w:val="20"/>
        </w:rPr>
      </w:pPr>
      <w:r w:rsidRPr="00FD0967">
        <w:rPr>
          <w:b/>
          <w:sz w:val="20"/>
          <w:szCs w:val="20"/>
        </w:rPr>
        <w:t xml:space="preserve">    &lt;div class="container"&gt;</w:t>
      </w:r>
    </w:p>
    <w:p w:rsidR="00D906ED" w:rsidRPr="00FD0967" w:rsidRDefault="00D906ED" w:rsidP="00D906ED">
      <w:pPr>
        <w:spacing w:line="360" w:lineRule="auto"/>
        <w:rPr>
          <w:b/>
          <w:sz w:val="20"/>
          <w:szCs w:val="20"/>
        </w:rPr>
      </w:pPr>
      <w:r w:rsidRPr="00FD0967">
        <w:rPr>
          <w:b/>
          <w:sz w:val="20"/>
          <w:szCs w:val="20"/>
        </w:rPr>
        <w:t xml:space="preserve">      &lt;div class="row no-gutters"&gt;</w:t>
      </w:r>
    </w:p>
    <w:p w:rsidR="00D906ED" w:rsidRPr="00FD0967" w:rsidRDefault="00D906ED" w:rsidP="00D906ED">
      <w:pPr>
        <w:spacing w:line="360" w:lineRule="auto"/>
        <w:rPr>
          <w:b/>
          <w:sz w:val="20"/>
          <w:szCs w:val="20"/>
        </w:rPr>
      </w:pPr>
      <w:r w:rsidRPr="00FD0967">
        <w:rPr>
          <w:b/>
          <w:sz w:val="20"/>
          <w:szCs w:val="20"/>
        </w:rPr>
        <w:t xml:space="preserve">        &lt;div class="col-md-5 col-lg-2 text-center text-md-left mb-3 mb-md-0"&gt;</w:t>
      </w:r>
    </w:p>
    <w:p w:rsidR="00D906ED" w:rsidRPr="00FD0967" w:rsidRDefault="00D906ED" w:rsidP="00D906ED">
      <w:pPr>
        <w:spacing w:line="360" w:lineRule="auto"/>
        <w:rPr>
          <w:b/>
          <w:sz w:val="20"/>
          <w:szCs w:val="20"/>
        </w:rPr>
      </w:pPr>
      <w:r w:rsidRPr="00FD0967">
        <w:rPr>
          <w:b/>
          <w:sz w:val="20"/>
          <w:szCs w:val="20"/>
        </w:rPr>
        <w:t xml:space="preserve">          &lt;h3&gt;Search Your Pass!&lt;/h3&gt;</w:t>
      </w:r>
    </w:p>
    <w:p w:rsidR="00D906ED" w:rsidRPr="00FD0967" w:rsidRDefault="00D906ED" w:rsidP="00D906ED">
      <w:pPr>
        <w:spacing w:line="360" w:lineRule="auto"/>
        <w:rPr>
          <w:b/>
          <w:sz w:val="20"/>
          <w:szCs w:val="20"/>
        </w:rPr>
      </w:pPr>
      <w:r w:rsidRPr="00FD0967">
        <w:rPr>
          <w:b/>
          <w:sz w:val="20"/>
          <w:szCs w:val="20"/>
        </w:rPr>
        <w:t xml:space="preserve">        &lt;/div&gt;</w:t>
      </w:r>
    </w:p>
    <w:p w:rsidR="00D906ED" w:rsidRPr="00FD0967" w:rsidRDefault="00D906ED" w:rsidP="00D906ED">
      <w:pPr>
        <w:spacing w:line="360" w:lineRule="auto"/>
        <w:rPr>
          <w:b/>
          <w:sz w:val="20"/>
          <w:szCs w:val="20"/>
        </w:rPr>
      </w:pPr>
      <w:r w:rsidRPr="00FD0967">
        <w:rPr>
          <w:b/>
          <w:sz w:val="20"/>
          <w:szCs w:val="20"/>
        </w:rPr>
        <w:t xml:space="preserve">        &lt;div class="col-md-7 col-lg-10 pl-2 pl-xl-5"&gt;</w:t>
      </w:r>
    </w:p>
    <w:p w:rsidR="00D906ED" w:rsidRPr="00FD0967" w:rsidRDefault="00D906ED" w:rsidP="00D906ED">
      <w:pPr>
        <w:spacing w:line="360" w:lineRule="auto"/>
        <w:rPr>
          <w:b/>
          <w:sz w:val="20"/>
          <w:szCs w:val="20"/>
        </w:rPr>
      </w:pPr>
      <w:r w:rsidRPr="00FD0967">
        <w:rPr>
          <w:b/>
          <w:sz w:val="20"/>
          <w:szCs w:val="20"/>
        </w:rPr>
        <w:t xml:space="preserve">          &lt;form class="form-inline flex-nowrap form-domainSearch" method="post"&gt;</w:t>
      </w:r>
    </w:p>
    <w:p w:rsidR="00D906ED" w:rsidRPr="00FD0967" w:rsidRDefault="00D906ED" w:rsidP="00D906ED">
      <w:pPr>
        <w:spacing w:line="360" w:lineRule="auto"/>
        <w:rPr>
          <w:b/>
          <w:sz w:val="20"/>
          <w:szCs w:val="20"/>
        </w:rPr>
      </w:pPr>
      <w:r w:rsidRPr="00FD0967">
        <w:rPr>
          <w:b/>
          <w:sz w:val="20"/>
          <w:szCs w:val="20"/>
        </w:rPr>
        <w:t xml:space="preserve">            &lt;div class="form-group"&gt;</w:t>
      </w:r>
    </w:p>
    <w:p w:rsidR="00D906ED" w:rsidRPr="00FD0967" w:rsidRDefault="00D906ED" w:rsidP="00D906ED">
      <w:pPr>
        <w:spacing w:line="360" w:lineRule="auto"/>
        <w:rPr>
          <w:b/>
          <w:sz w:val="20"/>
          <w:szCs w:val="20"/>
        </w:rPr>
      </w:pPr>
      <w:r w:rsidRPr="00FD0967">
        <w:rPr>
          <w:b/>
          <w:sz w:val="20"/>
          <w:szCs w:val="20"/>
        </w:rPr>
        <w:t xml:space="preserve">              &lt;label for="staticDomainSearch" class="sr-only"&gt;Search&lt;/label&gt;</w:t>
      </w:r>
    </w:p>
    <w:p w:rsidR="00D906ED" w:rsidRPr="00FD0967" w:rsidRDefault="00D906ED" w:rsidP="00D906ED">
      <w:pPr>
        <w:spacing w:line="360" w:lineRule="auto"/>
        <w:rPr>
          <w:b/>
          <w:sz w:val="20"/>
          <w:szCs w:val="20"/>
        </w:rPr>
      </w:pPr>
      <w:r w:rsidRPr="00FD0967">
        <w:rPr>
          <w:b/>
          <w:sz w:val="20"/>
          <w:szCs w:val="20"/>
        </w:rPr>
        <w:t xml:space="preserve">              &lt;input id="searchdata" type="text" name="searchdata" required="true" class="form-control" placeholder="Enter Your Pass ID"&gt; </w:t>
      </w:r>
    </w:p>
    <w:p w:rsidR="00D906ED" w:rsidRPr="00FD0967" w:rsidRDefault="00D906ED" w:rsidP="00D906ED">
      <w:pPr>
        <w:spacing w:line="360" w:lineRule="auto"/>
        <w:rPr>
          <w:b/>
          <w:sz w:val="20"/>
          <w:szCs w:val="20"/>
        </w:rPr>
      </w:pPr>
      <w:r w:rsidRPr="00FD0967">
        <w:rPr>
          <w:b/>
          <w:sz w:val="20"/>
          <w:szCs w:val="20"/>
        </w:rPr>
        <w:t xml:space="preserve">            &lt;/div&gt;</w:t>
      </w:r>
    </w:p>
    <w:p w:rsidR="00D906ED" w:rsidRPr="00FD0967" w:rsidRDefault="00D906ED" w:rsidP="00D906ED">
      <w:pPr>
        <w:spacing w:line="360" w:lineRule="auto"/>
        <w:rPr>
          <w:b/>
          <w:sz w:val="20"/>
          <w:szCs w:val="20"/>
        </w:rPr>
      </w:pPr>
      <w:r w:rsidRPr="00FD0967">
        <w:rPr>
          <w:b/>
          <w:sz w:val="20"/>
          <w:szCs w:val="20"/>
        </w:rPr>
        <w:t xml:space="preserve">            &lt;button type="submit" class="button rounded-0" name="search" id="submit"&gt;Search&lt;/button&gt;</w:t>
      </w:r>
    </w:p>
    <w:p w:rsidR="00D906ED" w:rsidRPr="00FD0967" w:rsidRDefault="00D906ED" w:rsidP="00D906ED">
      <w:pPr>
        <w:spacing w:line="360" w:lineRule="auto"/>
        <w:rPr>
          <w:b/>
          <w:sz w:val="20"/>
          <w:szCs w:val="20"/>
        </w:rPr>
      </w:pPr>
      <w:r w:rsidRPr="00FD0967">
        <w:rPr>
          <w:b/>
          <w:sz w:val="20"/>
          <w:szCs w:val="20"/>
        </w:rPr>
        <w:t xml:space="preserve">          &lt;/form&gt;</w:t>
      </w:r>
    </w:p>
    <w:p w:rsidR="00D906ED" w:rsidRPr="00FD0967" w:rsidRDefault="00D906ED" w:rsidP="00D906ED">
      <w:pPr>
        <w:spacing w:line="360" w:lineRule="auto"/>
        <w:rPr>
          <w:b/>
          <w:sz w:val="20"/>
          <w:szCs w:val="20"/>
        </w:rPr>
      </w:pPr>
      <w:r w:rsidRPr="00FD0967">
        <w:rPr>
          <w:b/>
          <w:sz w:val="20"/>
          <w:szCs w:val="20"/>
        </w:rPr>
        <w:t xml:space="preserve">           &lt;?php</w:t>
      </w:r>
    </w:p>
    <w:p w:rsidR="00D906ED" w:rsidRPr="00FD0967" w:rsidRDefault="00D906ED" w:rsidP="00D906ED">
      <w:pPr>
        <w:spacing w:line="360" w:lineRule="auto"/>
        <w:rPr>
          <w:b/>
          <w:sz w:val="20"/>
          <w:szCs w:val="20"/>
        </w:rPr>
      </w:pPr>
      <w:r w:rsidRPr="00FD0967">
        <w:rPr>
          <w:b/>
          <w:sz w:val="20"/>
          <w:szCs w:val="20"/>
        </w:rPr>
        <w:t>if(isset($_POST['search']))</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$sdata=$_POST['searchdata'];</w:t>
      </w:r>
    </w:p>
    <w:p w:rsidR="00D906ED" w:rsidRPr="00FD0967" w:rsidRDefault="00D906ED" w:rsidP="00D906ED">
      <w:pPr>
        <w:spacing w:line="360" w:lineRule="auto"/>
        <w:rPr>
          <w:b/>
          <w:sz w:val="20"/>
          <w:szCs w:val="20"/>
        </w:rPr>
      </w:pPr>
      <w:r w:rsidRPr="00FD0967">
        <w:rPr>
          <w:b/>
          <w:sz w:val="20"/>
          <w:szCs w:val="20"/>
        </w:rPr>
        <w:t xml:space="preserve">  ?&gt;</w:t>
      </w:r>
    </w:p>
    <w:p w:rsidR="00D906ED" w:rsidRPr="00FD0967" w:rsidRDefault="00D906ED" w:rsidP="00D906ED">
      <w:pPr>
        <w:spacing w:line="360" w:lineRule="auto"/>
        <w:rPr>
          <w:b/>
          <w:sz w:val="20"/>
          <w:szCs w:val="20"/>
        </w:rPr>
      </w:pPr>
      <w:r w:rsidRPr="00FD0967">
        <w:rPr>
          <w:b/>
          <w:sz w:val="20"/>
          <w:szCs w:val="20"/>
        </w:rPr>
        <w:t xml:space="preserve">  &lt;h4 align="center"&gt;Result against "&lt;?php echo $sdata;?&gt;" keyword &lt;/h4&gt;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&lt;table class="table table-striped table-bordered table-hover" id="dataTables-example"&gt;</w:t>
      </w:r>
    </w:p>
    <w:p w:rsidR="00D906ED" w:rsidRPr="00FD0967" w:rsidRDefault="00D906ED" w:rsidP="00D906ED">
      <w:pPr>
        <w:spacing w:line="360" w:lineRule="auto"/>
        <w:rPr>
          <w:b/>
          <w:sz w:val="20"/>
          <w:szCs w:val="20"/>
        </w:rPr>
      </w:pPr>
      <w:r w:rsidRPr="00FD0967">
        <w:rPr>
          <w:b/>
          <w:sz w:val="20"/>
          <w:szCs w:val="20"/>
        </w:rPr>
        <w:t xml:space="preserve"> &lt;?php</w:t>
      </w:r>
    </w:p>
    <w:p w:rsidR="00D906ED" w:rsidRPr="00FD0967" w:rsidRDefault="00D906ED" w:rsidP="00D906ED">
      <w:pPr>
        <w:spacing w:line="360" w:lineRule="auto"/>
        <w:rPr>
          <w:b/>
          <w:sz w:val="20"/>
          <w:szCs w:val="20"/>
        </w:rPr>
      </w:pPr>
      <w:r w:rsidRPr="00FD0967">
        <w:rPr>
          <w:b/>
          <w:sz w:val="20"/>
          <w:szCs w:val="20"/>
        </w:rPr>
        <w:t>$sql="SELECT * from tblpass where PassNumber like '%$sdata%'";</w:t>
      </w:r>
    </w:p>
    <w:p w:rsidR="00D906ED" w:rsidRPr="00FD0967" w:rsidRDefault="00D906ED" w:rsidP="00D906ED">
      <w:pPr>
        <w:spacing w:line="360" w:lineRule="auto"/>
        <w:rPr>
          <w:b/>
          <w:sz w:val="20"/>
          <w:szCs w:val="20"/>
        </w:rPr>
      </w:pPr>
      <w:r w:rsidRPr="00FD0967">
        <w:rPr>
          <w:b/>
          <w:sz w:val="20"/>
          <w:szCs w:val="20"/>
        </w:rPr>
        <w:t>$query = $dbh -&gt; prepare($sql);</w:t>
      </w:r>
    </w:p>
    <w:p w:rsidR="00D906ED" w:rsidRPr="00FD0967" w:rsidRDefault="00D906ED" w:rsidP="00D906ED">
      <w:pPr>
        <w:spacing w:line="360" w:lineRule="auto"/>
        <w:rPr>
          <w:b/>
          <w:sz w:val="20"/>
          <w:szCs w:val="20"/>
        </w:rPr>
      </w:pPr>
      <w:r w:rsidRPr="00FD0967">
        <w:rPr>
          <w:b/>
          <w:sz w:val="20"/>
          <w:szCs w:val="20"/>
        </w:rPr>
        <w:t>$query-&gt;execute();</w:t>
      </w:r>
    </w:p>
    <w:p w:rsidR="00D906ED" w:rsidRPr="00FD0967" w:rsidRDefault="00D906ED" w:rsidP="00D906ED">
      <w:pPr>
        <w:spacing w:line="360" w:lineRule="auto"/>
        <w:rPr>
          <w:b/>
          <w:sz w:val="20"/>
          <w:szCs w:val="20"/>
        </w:rPr>
      </w:pPr>
      <w:r w:rsidRPr="00FD0967">
        <w:rPr>
          <w:b/>
          <w:sz w:val="20"/>
          <w:szCs w:val="20"/>
        </w:rPr>
        <w:t>$results=$query-&gt;fetchAll(PDO::FETCH_OBJ);</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$cnt=1;</w:t>
      </w:r>
    </w:p>
    <w:p w:rsidR="00D906ED" w:rsidRPr="00FD0967" w:rsidRDefault="00D906ED" w:rsidP="00D906ED">
      <w:pPr>
        <w:spacing w:line="360" w:lineRule="auto"/>
        <w:rPr>
          <w:b/>
          <w:sz w:val="20"/>
          <w:szCs w:val="20"/>
        </w:rPr>
      </w:pPr>
      <w:r w:rsidRPr="00FD0967">
        <w:rPr>
          <w:b/>
          <w:sz w:val="20"/>
          <w:szCs w:val="20"/>
        </w:rPr>
        <w:t>if($query-&gt;rowCount() &gt; 0)</w:t>
      </w:r>
    </w:p>
    <w:p w:rsidR="00D906ED" w:rsidRPr="00FD0967" w:rsidRDefault="00D906ED" w:rsidP="00D906ED">
      <w:pPr>
        <w:spacing w:line="360" w:lineRule="auto"/>
        <w:rPr>
          <w:b/>
          <w:sz w:val="20"/>
          <w:szCs w:val="20"/>
        </w:rPr>
      </w:pPr>
      <w:r w:rsidRPr="00FD0967">
        <w:rPr>
          <w:b/>
          <w:sz w:val="20"/>
          <w:szCs w:val="20"/>
        </w:rPr>
        <w:t>{</w:t>
      </w:r>
    </w:p>
    <w:p w:rsidR="00D906ED" w:rsidRPr="00FD0967" w:rsidRDefault="00D906ED" w:rsidP="00D906ED">
      <w:pPr>
        <w:spacing w:line="360" w:lineRule="auto"/>
        <w:rPr>
          <w:b/>
          <w:sz w:val="20"/>
          <w:szCs w:val="20"/>
        </w:rPr>
      </w:pPr>
      <w:r w:rsidRPr="00FD0967">
        <w:rPr>
          <w:b/>
          <w:sz w:val="20"/>
          <w:szCs w:val="20"/>
        </w:rPr>
        <w:t>foreach($results as $row)</w:t>
      </w:r>
    </w:p>
    <w:p w:rsidR="00D906ED" w:rsidRPr="00FD0967" w:rsidRDefault="00D906ED" w:rsidP="00D906ED">
      <w:pPr>
        <w:spacing w:line="360" w:lineRule="auto"/>
        <w:rPr>
          <w:b/>
          <w:sz w:val="20"/>
          <w:szCs w:val="20"/>
        </w:rPr>
      </w:pPr>
      <w:r w:rsidRPr="00FD0967">
        <w:rPr>
          <w:b/>
          <w:sz w:val="20"/>
          <w:szCs w:val="20"/>
        </w:rPr>
        <w:t>{               ?&gt;</w:t>
      </w:r>
    </w:p>
    <w:p w:rsidR="00D906ED" w:rsidRPr="00FD0967" w:rsidRDefault="00D906ED" w:rsidP="00D906ED">
      <w:pPr>
        <w:spacing w:line="360" w:lineRule="auto"/>
        <w:rPr>
          <w:b/>
          <w:sz w:val="20"/>
          <w:szCs w:val="20"/>
        </w:rPr>
      </w:pPr>
      <w:r w:rsidRPr="00FD0967">
        <w:rPr>
          <w:b/>
          <w:sz w:val="20"/>
          <w:szCs w:val="20"/>
        </w:rPr>
        <w:t xml:space="preserve">      &lt;tr align="center"&gt;</w:t>
      </w:r>
    </w:p>
    <w:p w:rsidR="00D906ED" w:rsidRPr="00FD0967" w:rsidRDefault="00D906ED" w:rsidP="00D906ED">
      <w:pPr>
        <w:spacing w:line="360" w:lineRule="auto"/>
        <w:rPr>
          <w:b/>
          <w:sz w:val="20"/>
          <w:szCs w:val="20"/>
        </w:rPr>
      </w:pPr>
      <w:r w:rsidRPr="00FD0967">
        <w:rPr>
          <w:b/>
          <w:sz w:val="20"/>
          <w:szCs w:val="20"/>
        </w:rPr>
        <w:t>&lt;td colspan="6" style="font-size:20px;color:blue"&gt;</w:t>
      </w:r>
    </w:p>
    <w:p w:rsidR="00D906ED" w:rsidRPr="00FD0967" w:rsidRDefault="00D906ED" w:rsidP="00D906ED">
      <w:pPr>
        <w:spacing w:line="360" w:lineRule="auto"/>
        <w:rPr>
          <w:b/>
          <w:sz w:val="20"/>
          <w:szCs w:val="20"/>
        </w:rPr>
      </w:pPr>
      <w:r w:rsidRPr="00FD0967">
        <w:rPr>
          <w:b/>
          <w:sz w:val="20"/>
          <w:szCs w:val="20"/>
        </w:rPr>
        <w:lastRenderedPageBreak/>
        <w:t xml:space="preserve"> Pass ID: &lt;?php  echo ($row-&gt;PassNumber);?&gt;&lt;/td&gt;&lt;/tr&gt;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 xml:space="preserve">    &lt;th scope&gt;Full Name&lt;/th&gt;</w:t>
      </w:r>
    </w:p>
    <w:p w:rsidR="00D906ED" w:rsidRPr="00FD0967" w:rsidRDefault="00D906ED" w:rsidP="00D906ED">
      <w:pPr>
        <w:spacing w:line="360" w:lineRule="auto"/>
        <w:rPr>
          <w:b/>
          <w:sz w:val="20"/>
          <w:szCs w:val="20"/>
        </w:rPr>
      </w:pPr>
      <w:r w:rsidRPr="00FD0967">
        <w:rPr>
          <w:b/>
          <w:sz w:val="20"/>
          <w:szCs w:val="20"/>
        </w:rPr>
        <w:t xml:space="preserve">    &lt;td&gt;&lt;?php  echo ($row-&gt;FullName);?&gt;&lt;/td&gt;</w:t>
      </w:r>
    </w:p>
    <w:p w:rsidR="00D906ED" w:rsidRPr="00FD0967" w:rsidRDefault="00D906ED" w:rsidP="00D906ED">
      <w:pPr>
        <w:spacing w:line="360" w:lineRule="auto"/>
        <w:rPr>
          <w:b/>
          <w:sz w:val="20"/>
          <w:szCs w:val="20"/>
        </w:rPr>
      </w:pPr>
      <w:r w:rsidRPr="00FD0967">
        <w:rPr>
          <w:b/>
          <w:sz w:val="20"/>
          <w:szCs w:val="20"/>
        </w:rPr>
        <w:t xml:space="preserve">    &lt;th scope&gt;Mobile Number&lt;/th&gt;</w:t>
      </w:r>
    </w:p>
    <w:p w:rsidR="00D906ED" w:rsidRPr="00FD0967" w:rsidRDefault="00D906ED" w:rsidP="00D906ED">
      <w:pPr>
        <w:spacing w:line="360" w:lineRule="auto"/>
        <w:rPr>
          <w:b/>
          <w:sz w:val="20"/>
          <w:szCs w:val="20"/>
        </w:rPr>
      </w:pPr>
      <w:r w:rsidRPr="00FD0967">
        <w:rPr>
          <w:b/>
          <w:sz w:val="20"/>
          <w:szCs w:val="20"/>
        </w:rPr>
        <w:t xml:space="preserve">    &lt;td&gt;&lt;?php  echo ($row-&gt;ContactNumber);?&gt;&lt;/td&gt;</w:t>
      </w:r>
    </w:p>
    <w:p w:rsidR="00D906ED" w:rsidRPr="00FD0967" w:rsidRDefault="00D906ED" w:rsidP="00D906ED">
      <w:pPr>
        <w:spacing w:line="360" w:lineRule="auto"/>
        <w:rPr>
          <w:b/>
          <w:sz w:val="20"/>
          <w:szCs w:val="20"/>
        </w:rPr>
      </w:pPr>
      <w:r w:rsidRPr="00FD0967">
        <w:rPr>
          <w:b/>
          <w:sz w:val="20"/>
          <w:szCs w:val="20"/>
        </w:rPr>
        <w:t xml:space="preserve">    &lt;th scope&gt;Email&lt;/th&gt;</w:t>
      </w:r>
    </w:p>
    <w:p w:rsidR="00D906ED" w:rsidRPr="00FD0967" w:rsidRDefault="00D906ED" w:rsidP="00D906ED">
      <w:pPr>
        <w:spacing w:line="360" w:lineRule="auto"/>
        <w:rPr>
          <w:b/>
          <w:sz w:val="20"/>
          <w:szCs w:val="20"/>
        </w:rPr>
      </w:pPr>
      <w:r w:rsidRPr="00FD0967">
        <w:rPr>
          <w:b/>
          <w:sz w:val="20"/>
          <w:szCs w:val="20"/>
        </w:rPr>
        <w:t xml:space="preserve">    &lt;td&gt;&lt;?php  echo ($row-&gt;Email);?&gt;&lt;/td&gt;</w:t>
      </w: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&lt;tr&gt;</w:t>
      </w:r>
    </w:p>
    <w:p w:rsidR="00D906ED" w:rsidRPr="00FD0967" w:rsidRDefault="00D906ED" w:rsidP="00D906ED">
      <w:pPr>
        <w:spacing w:line="360" w:lineRule="auto"/>
        <w:rPr>
          <w:b/>
          <w:sz w:val="20"/>
          <w:szCs w:val="20"/>
        </w:rPr>
      </w:pPr>
      <w:r w:rsidRPr="00FD0967">
        <w:rPr>
          <w:b/>
          <w:sz w:val="20"/>
          <w:szCs w:val="20"/>
        </w:rPr>
        <w:t xml:space="preserve">    &lt;th scope&gt;Identity Type&lt;/th&gt;</w:t>
      </w:r>
    </w:p>
    <w:p w:rsidR="00D906ED" w:rsidRPr="00FD0967" w:rsidRDefault="00D906ED" w:rsidP="00D906ED">
      <w:pPr>
        <w:spacing w:line="360" w:lineRule="auto"/>
        <w:rPr>
          <w:b/>
          <w:sz w:val="20"/>
          <w:szCs w:val="20"/>
        </w:rPr>
      </w:pPr>
      <w:r w:rsidRPr="00FD0967">
        <w:rPr>
          <w:b/>
          <w:sz w:val="20"/>
          <w:szCs w:val="20"/>
        </w:rPr>
        <w:t xml:space="preserve">    &lt;td&gt;&lt;?php  echo ($row-&gt;IdentityType);?&gt;&lt;/td&gt;</w:t>
      </w:r>
    </w:p>
    <w:p w:rsidR="00D906ED" w:rsidRPr="00FD0967" w:rsidRDefault="00D906ED" w:rsidP="00D906ED">
      <w:pPr>
        <w:spacing w:line="360" w:lineRule="auto"/>
        <w:rPr>
          <w:b/>
          <w:sz w:val="20"/>
          <w:szCs w:val="20"/>
        </w:rPr>
      </w:pPr>
      <w:r w:rsidRPr="00FD0967">
        <w:rPr>
          <w:b/>
          <w:sz w:val="20"/>
          <w:szCs w:val="20"/>
        </w:rPr>
        <w:t xml:space="preserve">    &lt;th scope&gt;Identity Card Number&lt;/th&gt;</w:t>
      </w:r>
    </w:p>
    <w:p w:rsidR="00D906ED" w:rsidRPr="00FD0967" w:rsidRDefault="00D906ED" w:rsidP="00D906ED">
      <w:pPr>
        <w:spacing w:line="360" w:lineRule="auto"/>
        <w:rPr>
          <w:b/>
          <w:sz w:val="20"/>
          <w:szCs w:val="20"/>
        </w:rPr>
      </w:pPr>
      <w:r w:rsidRPr="00FD0967">
        <w:rPr>
          <w:b/>
          <w:sz w:val="20"/>
          <w:szCs w:val="20"/>
        </w:rPr>
        <w:t xml:space="preserve">    &lt;td&gt;&lt;?php  echo ($row-&gt;IdentityCardno);?&gt;&lt;/td&gt;</w:t>
      </w:r>
    </w:p>
    <w:p w:rsidR="00D906ED" w:rsidRPr="00FD0967" w:rsidRDefault="00D906ED" w:rsidP="00D906ED">
      <w:pPr>
        <w:spacing w:line="360" w:lineRule="auto"/>
        <w:rPr>
          <w:b/>
          <w:sz w:val="20"/>
          <w:szCs w:val="20"/>
        </w:rPr>
      </w:pPr>
      <w:r w:rsidRPr="00FD0967">
        <w:rPr>
          <w:b/>
          <w:sz w:val="20"/>
          <w:szCs w:val="20"/>
        </w:rPr>
        <w:t xml:space="preserve">    &lt;th scope&gt;Category&lt;/th&gt;</w:t>
      </w:r>
    </w:p>
    <w:p w:rsidR="00D906ED" w:rsidRPr="00FD0967" w:rsidRDefault="00D906ED" w:rsidP="00D906ED">
      <w:pPr>
        <w:spacing w:line="360" w:lineRule="auto"/>
        <w:rPr>
          <w:b/>
          <w:sz w:val="20"/>
          <w:szCs w:val="20"/>
        </w:rPr>
      </w:pPr>
      <w:r w:rsidRPr="00FD0967">
        <w:rPr>
          <w:b/>
          <w:sz w:val="20"/>
          <w:szCs w:val="20"/>
        </w:rPr>
        <w:t xml:space="preserve">    &lt;td&gt;&lt;?php  echo ($row-&gt;Category);?&gt;&lt;/td&gt;</w:t>
      </w: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&lt;tr&gt;</w:t>
      </w:r>
    </w:p>
    <w:p w:rsidR="00D906ED" w:rsidRPr="00FD0967" w:rsidRDefault="00D906ED" w:rsidP="00D906ED">
      <w:pPr>
        <w:spacing w:line="360" w:lineRule="auto"/>
        <w:rPr>
          <w:b/>
          <w:sz w:val="20"/>
          <w:szCs w:val="20"/>
        </w:rPr>
      </w:pPr>
      <w:r w:rsidRPr="00FD0967">
        <w:rPr>
          <w:b/>
          <w:sz w:val="20"/>
          <w:szCs w:val="20"/>
        </w:rPr>
        <w:t xml:space="preserve">    &lt;th scope&gt;From Date&lt;/th&gt;</w:t>
      </w:r>
    </w:p>
    <w:p w:rsidR="00D906ED" w:rsidRPr="00FD0967" w:rsidRDefault="00D906ED" w:rsidP="00D906ED">
      <w:pPr>
        <w:spacing w:line="360" w:lineRule="auto"/>
        <w:rPr>
          <w:b/>
          <w:sz w:val="20"/>
          <w:szCs w:val="20"/>
        </w:rPr>
      </w:pPr>
      <w:r w:rsidRPr="00FD0967">
        <w:rPr>
          <w:b/>
          <w:sz w:val="20"/>
          <w:szCs w:val="20"/>
        </w:rPr>
        <w:t xml:space="preserve">    &lt;td&gt;&lt;?php  echo ($row-&gt;FromDate);?&gt;&lt;/td&gt;</w:t>
      </w:r>
    </w:p>
    <w:p w:rsidR="00D906ED" w:rsidRPr="00FD0967" w:rsidRDefault="00D906ED" w:rsidP="00D906ED">
      <w:pPr>
        <w:spacing w:line="360" w:lineRule="auto"/>
        <w:rPr>
          <w:b/>
          <w:sz w:val="20"/>
          <w:szCs w:val="20"/>
        </w:rPr>
      </w:pPr>
      <w:r w:rsidRPr="00FD0967">
        <w:rPr>
          <w:b/>
          <w:sz w:val="20"/>
          <w:szCs w:val="20"/>
        </w:rPr>
        <w:t xml:space="preserve">    &lt;th scope&gt;To Date&lt;/th&gt;</w:t>
      </w:r>
    </w:p>
    <w:p w:rsidR="00D906ED" w:rsidRPr="00FD0967" w:rsidRDefault="00D906ED" w:rsidP="00D906ED">
      <w:pPr>
        <w:spacing w:line="360" w:lineRule="auto"/>
        <w:rPr>
          <w:b/>
          <w:sz w:val="20"/>
          <w:szCs w:val="20"/>
        </w:rPr>
      </w:pPr>
      <w:r w:rsidRPr="00FD0967">
        <w:rPr>
          <w:b/>
          <w:sz w:val="20"/>
          <w:szCs w:val="20"/>
        </w:rPr>
        <w:t xml:space="preserve">    &lt;td&gt;&lt;?php  echo ($row-&gt;ToDate);?&gt;&lt;/td&gt;</w:t>
      </w:r>
    </w:p>
    <w:p w:rsidR="00D906ED" w:rsidRPr="00FD0967" w:rsidRDefault="00D906ED" w:rsidP="00D906ED">
      <w:pPr>
        <w:spacing w:line="360" w:lineRule="auto"/>
        <w:rPr>
          <w:b/>
          <w:sz w:val="20"/>
          <w:szCs w:val="20"/>
        </w:rPr>
      </w:pPr>
      <w:r w:rsidRPr="00FD0967">
        <w:rPr>
          <w:b/>
          <w:sz w:val="20"/>
          <w:szCs w:val="20"/>
        </w:rPr>
        <w:t xml:space="preserve">    &lt;th scope&gt;Pass Creation Date&lt;/th&gt;</w:t>
      </w:r>
    </w:p>
    <w:p w:rsidR="00D906ED" w:rsidRPr="00FD0967" w:rsidRDefault="00D906ED" w:rsidP="00D906ED">
      <w:pPr>
        <w:spacing w:line="360" w:lineRule="auto"/>
        <w:rPr>
          <w:b/>
          <w:sz w:val="20"/>
          <w:szCs w:val="20"/>
        </w:rPr>
      </w:pPr>
      <w:r w:rsidRPr="00FD0967">
        <w:rPr>
          <w:b/>
          <w:sz w:val="20"/>
          <w:szCs w:val="20"/>
        </w:rPr>
        <w:t xml:space="preserve">    &lt;td&gt;&lt;?php  echo ($row-&gt;PasscreationDate);?&gt;&lt;/td&gt;</w:t>
      </w: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 xml:space="preserve">    &lt;?php </w:t>
      </w:r>
    </w:p>
    <w:p w:rsidR="00D906ED" w:rsidRPr="00FD0967" w:rsidRDefault="00D906ED" w:rsidP="00D906ED">
      <w:pPr>
        <w:spacing w:line="360" w:lineRule="auto"/>
        <w:rPr>
          <w:b/>
          <w:sz w:val="20"/>
          <w:szCs w:val="20"/>
        </w:rPr>
      </w:pPr>
      <w:r w:rsidRPr="00FD0967">
        <w:rPr>
          <w:b/>
          <w:sz w:val="20"/>
          <w:szCs w:val="20"/>
        </w:rPr>
        <w:t>$cnt=$cnt+1;</w:t>
      </w:r>
    </w:p>
    <w:p w:rsidR="00D906ED" w:rsidRPr="00FD0967" w:rsidRDefault="00D906ED" w:rsidP="00D906ED">
      <w:pPr>
        <w:spacing w:line="360" w:lineRule="auto"/>
        <w:rPr>
          <w:b/>
          <w:sz w:val="20"/>
          <w:szCs w:val="20"/>
        </w:rPr>
      </w:pPr>
      <w:r w:rsidRPr="00FD0967">
        <w:rPr>
          <w:b/>
          <w:sz w:val="20"/>
          <w:szCs w:val="20"/>
        </w:rPr>
        <w:t>} } else { ?&gt;</w:t>
      </w: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 xml:space="preserve">    &lt;td colspan="8"&gt; No record found against this search&lt;/td&gt;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&lt;/tr&gt;</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 xml:space="preserve">&lt;?php } }?&gt; </w:t>
      </w:r>
    </w:p>
    <w:p w:rsidR="00D906ED" w:rsidRPr="00FD0967" w:rsidRDefault="00D906ED" w:rsidP="00D906ED">
      <w:pPr>
        <w:spacing w:line="360" w:lineRule="auto"/>
        <w:rPr>
          <w:b/>
          <w:sz w:val="20"/>
          <w:szCs w:val="20"/>
        </w:rPr>
      </w:pPr>
      <w:r w:rsidRPr="00FD0967">
        <w:rPr>
          <w:b/>
          <w:sz w:val="20"/>
          <w:szCs w:val="20"/>
        </w:rPr>
        <w:t xml:space="preserve">     &lt;/table&gt;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lastRenderedPageBreak/>
        <w:t xml:space="preserve">        &lt;/div&gt;</w:t>
      </w:r>
    </w:p>
    <w:p w:rsidR="00D906ED" w:rsidRPr="00FD0967" w:rsidRDefault="00D906ED" w:rsidP="00D906ED">
      <w:pPr>
        <w:spacing w:line="360" w:lineRule="auto"/>
        <w:rPr>
          <w:b/>
          <w:sz w:val="20"/>
          <w:szCs w:val="20"/>
        </w:rPr>
      </w:pPr>
      <w:r w:rsidRPr="00FD0967">
        <w:rPr>
          <w:b/>
          <w:sz w:val="20"/>
          <w:szCs w:val="20"/>
        </w:rPr>
        <w:t xml:space="preserve">      &lt;/div&gt;</w:t>
      </w:r>
    </w:p>
    <w:p w:rsidR="00D906ED" w:rsidRPr="00FD0967" w:rsidRDefault="00D906ED" w:rsidP="00D906ED">
      <w:pPr>
        <w:spacing w:line="360" w:lineRule="auto"/>
        <w:rPr>
          <w:b/>
          <w:sz w:val="20"/>
          <w:szCs w:val="20"/>
        </w:rPr>
      </w:pPr>
      <w:r w:rsidRPr="00FD0967">
        <w:rPr>
          <w:b/>
          <w:sz w:val="20"/>
          <w:szCs w:val="20"/>
        </w:rPr>
        <w:t xml:space="preserve">    &lt;/div&gt;</w:t>
      </w:r>
    </w:p>
    <w:p w:rsidR="00D906ED" w:rsidRPr="00FD0967" w:rsidRDefault="00D906ED" w:rsidP="00D906ED">
      <w:pPr>
        <w:spacing w:line="360" w:lineRule="auto"/>
        <w:rPr>
          <w:b/>
          <w:sz w:val="20"/>
          <w:szCs w:val="20"/>
        </w:rPr>
      </w:pPr>
      <w:r w:rsidRPr="00FD0967">
        <w:rPr>
          <w:b/>
          <w:sz w:val="20"/>
          <w:szCs w:val="20"/>
        </w:rPr>
        <w:t xml:space="preserve">  &lt;/section&gt;</w:t>
      </w:r>
    </w:p>
    <w:p w:rsidR="00D906ED" w:rsidRPr="00FD0967" w:rsidRDefault="00D906ED" w:rsidP="00D906ED">
      <w:pPr>
        <w:spacing w:line="360" w:lineRule="auto"/>
        <w:rPr>
          <w:b/>
          <w:sz w:val="20"/>
          <w:szCs w:val="20"/>
        </w:rPr>
      </w:pPr>
      <w:r w:rsidRPr="00FD0967">
        <w:rPr>
          <w:b/>
          <w:sz w:val="20"/>
          <w:szCs w:val="20"/>
        </w:rPr>
        <w:t xml:space="preserve">  &lt;!--================ Domain Search section end =================--&gt;</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r w:rsidRPr="00FD0967">
        <w:rPr>
          <w:b/>
          <w:sz w:val="20"/>
          <w:szCs w:val="20"/>
        </w:rPr>
        <w:t xml:space="preserve">   </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 ================ start footer Area ================= --&gt;</w:t>
      </w:r>
    </w:p>
    <w:p w:rsidR="00D906ED" w:rsidRPr="00FD0967" w:rsidRDefault="00D906ED" w:rsidP="00D906ED">
      <w:pPr>
        <w:spacing w:line="360" w:lineRule="auto"/>
        <w:rPr>
          <w:b/>
          <w:sz w:val="20"/>
          <w:szCs w:val="20"/>
        </w:rPr>
      </w:pPr>
      <w:r w:rsidRPr="00FD0967">
        <w:rPr>
          <w:b/>
          <w:sz w:val="20"/>
          <w:szCs w:val="20"/>
        </w:rPr>
        <w:t xml:space="preserve">   &lt;?php include_once('includes/footer.php');?&gt;</w:t>
      </w:r>
    </w:p>
    <w:p w:rsidR="00D906ED" w:rsidRPr="00FD0967" w:rsidRDefault="00D906ED" w:rsidP="00D906ED">
      <w:pPr>
        <w:spacing w:line="360" w:lineRule="auto"/>
        <w:rPr>
          <w:b/>
          <w:sz w:val="20"/>
          <w:szCs w:val="20"/>
        </w:rPr>
      </w:pPr>
      <w:r w:rsidRPr="00FD0967">
        <w:rPr>
          <w:b/>
          <w:sz w:val="20"/>
          <w:szCs w:val="20"/>
        </w:rPr>
        <w:t xml:space="preserve">  &lt;!-- ================ End footer Area ================= --&gt;</w:t>
      </w: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p>
    <w:p w:rsidR="00D906ED" w:rsidRPr="00FD0967" w:rsidRDefault="00D906ED" w:rsidP="00D906ED">
      <w:pPr>
        <w:spacing w:line="360" w:lineRule="auto"/>
        <w:rPr>
          <w:b/>
          <w:sz w:val="20"/>
          <w:szCs w:val="20"/>
        </w:rPr>
      </w:pPr>
      <w:r w:rsidRPr="00FD0967">
        <w:rPr>
          <w:b/>
          <w:sz w:val="20"/>
          <w:szCs w:val="20"/>
        </w:rPr>
        <w:t xml:space="preserve">  &lt;script src="vendors/jquery/jquery-3.2.1.min.js"&gt;&lt;/script&gt;</w:t>
      </w:r>
    </w:p>
    <w:p w:rsidR="00D906ED" w:rsidRPr="00FD0967" w:rsidRDefault="00D906ED" w:rsidP="00D906ED">
      <w:pPr>
        <w:spacing w:line="360" w:lineRule="auto"/>
        <w:rPr>
          <w:b/>
          <w:sz w:val="20"/>
          <w:szCs w:val="20"/>
        </w:rPr>
      </w:pPr>
      <w:r w:rsidRPr="00FD0967">
        <w:rPr>
          <w:b/>
          <w:sz w:val="20"/>
          <w:szCs w:val="20"/>
        </w:rPr>
        <w:t xml:space="preserve">  &lt;script src="vendors/bootstrap/bootstrap.bundle.min.js"&gt;&lt;/script&gt;</w:t>
      </w:r>
    </w:p>
    <w:p w:rsidR="00D906ED" w:rsidRPr="00FD0967" w:rsidRDefault="00D906ED" w:rsidP="00D906ED">
      <w:pPr>
        <w:spacing w:line="360" w:lineRule="auto"/>
        <w:rPr>
          <w:b/>
          <w:sz w:val="20"/>
          <w:szCs w:val="20"/>
        </w:rPr>
      </w:pPr>
      <w:r w:rsidRPr="00FD0967">
        <w:rPr>
          <w:b/>
          <w:sz w:val="20"/>
          <w:szCs w:val="20"/>
        </w:rPr>
        <w:t xml:space="preserve">  &lt;script src="vendors/owl-carousel/owl.carousel.min.js"&gt;&lt;/script&gt;</w:t>
      </w:r>
    </w:p>
    <w:p w:rsidR="00D906ED" w:rsidRPr="00FD0967" w:rsidRDefault="00D906ED" w:rsidP="00D906ED">
      <w:pPr>
        <w:spacing w:line="360" w:lineRule="auto"/>
        <w:rPr>
          <w:b/>
          <w:sz w:val="20"/>
          <w:szCs w:val="20"/>
        </w:rPr>
      </w:pPr>
      <w:r w:rsidRPr="00FD0967">
        <w:rPr>
          <w:b/>
          <w:sz w:val="20"/>
          <w:szCs w:val="20"/>
        </w:rPr>
        <w:t xml:space="preserve">  &lt;script src="js/jquery.ajaxchimp.min.js"&gt;&lt;/script&gt;</w:t>
      </w:r>
    </w:p>
    <w:p w:rsidR="00D906ED" w:rsidRPr="00FD0967" w:rsidRDefault="00D906ED" w:rsidP="00D906ED">
      <w:pPr>
        <w:spacing w:line="360" w:lineRule="auto"/>
        <w:rPr>
          <w:b/>
          <w:sz w:val="20"/>
          <w:szCs w:val="20"/>
        </w:rPr>
      </w:pPr>
      <w:r w:rsidRPr="00FD0967">
        <w:rPr>
          <w:b/>
          <w:sz w:val="20"/>
          <w:szCs w:val="20"/>
        </w:rPr>
        <w:t xml:space="preserve">  &lt;script src="js/mail-script.js"&gt;&lt;/script&gt;</w:t>
      </w:r>
    </w:p>
    <w:p w:rsidR="00D906ED" w:rsidRPr="00FD0967" w:rsidRDefault="00D906ED" w:rsidP="00D906ED">
      <w:pPr>
        <w:spacing w:line="360" w:lineRule="auto"/>
        <w:rPr>
          <w:b/>
          <w:sz w:val="20"/>
          <w:szCs w:val="20"/>
        </w:rPr>
      </w:pPr>
      <w:r w:rsidRPr="00FD0967">
        <w:rPr>
          <w:b/>
          <w:sz w:val="20"/>
          <w:szCs w:val="20"/>
        </w:rPr>
        <w:t xml:space="preserve">  &lt;script src="js/main.js"&gt;&lt;/script&gt;</w:t>
      </w:r>
    </w:p>
    <w:p w:rsidR="00D906ED" w:rsidRPr="00FD0967" w:rsidRDefault="00D906ED" w:rsidP="00D906ED">
      <w:pPr>
        <w:spacing w:line="360" w:lineRule="auto"/>
        <w:rPr>
          <w:b/>
          <w:sz w:val="20"/>
          <w:szCs w:val="20"/>
        </w:rPr>
      </w:pPr>
      <w:r w:rsidRPr="00FD0967">
        <w:rPr>
          <w:b/>
          <w:sz w:val="20"/>
          <w:szCs w:val="20"/>
        </w:rPr>
        <w:t>&lt;/body&gt;</w:t>
      </w:r>
    </w:p>
    <w:p w:rsidR="00D906ED" w:rsidRPr="00FD0967" w:rsidRDefault="00D906ED" w:rsidP="00D906ED">
      <w:pPr>
        <w:spacing w:line="360" w:lineRule="auto"/>
        <w:rPr>
          <w:b/>
          <w:sz w:val="20"/>
          <w:szCs w:val="20"/>
        </w:rPr>
      </w:pPr>
      <w:r w:rsidRPr="00FD0967">
        <w:rPr>
          <w:b/>
          <w:sz w:val="20"/>
          <w:szCs w:val="20"/>
        </w:rPr>
        <w:t>&lt;/html&gt;</w:t>
      </w:r>
    </w:p>
    <w:p w:rsidR="001248D9" w:rsidRDefault="00493946" w:rsidP="00FD0967">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Admin Main Page</w:t>
      </w:r>
      <w:r w:rsidR="001F381E"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&lt;?php</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session_start();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error_reporting(0);</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include('includes/dbconnection.php');</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if(isset($_POST['login']))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$username=$_POST['username'];</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$password=md5($_POST['password']);</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lastRenderedPageBreak/>
        <w:t xml:space="preserve">    $sql ="SELECT ID FROM tbladmin WHERE UserName=:username and Password=:password";</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$query=$dbh-&gt;prepare($sql);</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$query-&gt; bindParam(':username', $username, PDO::PARAM_STR);</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$query-&gt; bindParam(':password', $password, PDO::PARAM_STR);</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$query-&gt; execute();</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$results=$query-&gt;fetchAll(PDO::FETCH_OBJ);</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if($query-&gt;rowCount() &gt; 0)</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foreach ($results as $result)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$_SESSION['cpmsaid']=$result-&gt;ID;</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if(!empty($_POST["remember"]))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//COOKIES for username</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setcookie ("user_login",$_POST["username"],time()+ (10 * 365 * 24 * 60 * 60));</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//COOKIES for password</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setcookie ("userpassword",$_POST["password"],time()+ (10 * 365 * 24 * 60 * 60));</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else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if(isset($_COOKIE["user_login"]))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setcookie ("user_login","");</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if(isset($_COOKIE["userpassword"]))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setcookie ("userpassword","");</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$_SESSION['login']=$_POST['username'];</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echo "&lt;script type='text/javascript'&gt; document.location ='dashboard.php'; &lt;/script&gt;";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else{</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echo "&lt;script&gt;alert('Invalid Details');&lt;/script&gt;";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lastRenderedPageBreak/>
        <w: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&lt;!DOCTYPE html&gt;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&lt;html&gt;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&lt;head&gt;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&lt;title&gt;Curfew Pass Management System | Login Page&lt;/title&gt;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 Core CSS - Include with every page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&lt;link href="assets/plugins/bootstrap/bootstrap.css" rel="stylesheet"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&lt;link href="assets/font-awesome/css/font-awesome.css" rel="stylesheet"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&lt;link href="assets/plugins/pace/pace-theme-big-counter.css" rel="stylesheet"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&lt;link href="assets/css/style.css" rel="stylesheet"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&lt;link href="assets/css/main-style.css" rel="stylesheet" /&gt;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&lt;/head&gt;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&lt;body class="body-Login-back"&gt;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class="container"&gt;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class="row"&gt;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class="col-md-4 col-md-offset-4 text-center logo-margin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&lt;h3 style="color: white;"&gt;Curfew e-Pass Management System&lt;/h3&gt;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class="col-md-4 col-md-offset-4"&gt;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class="login-panel panel panel-default"&gt;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class="panel-heading"&gt;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&lt;h3 class="panel-title"&gt;Please Sign In&lt;/h3&gt;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lastRenderedPageBreak/>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class="panel-body"&gt;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&lt;form role="form" method="post" name="login"&gt;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&lt;fieldset&gt;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class="form-group"&gt;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&lt;label for="login-username"&gt;Username&lt;/label&gt;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&lt;input type="text" class="form-control"  required="true" name="username" value="&lt;?php if(isset($_COOKIE["user_login"])) { echo $_COOKIE["user_login"]; } ?&gt;"&gt;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class="form-group"&gt;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&lt;label for="login-password"&gt;Password&lt;/label&gt;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&lt;input type="password" class="form-control" name="password" required="true" value="&lt;?php if(isset($_COOKIE["userpassword"])) { echo $_COOKIE["userpassword"]; } ?&gt;"&gt;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 class="checkbox"&gt;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&lt;input type="checkbox" id="remember" name="remember" &lt;?php if(isset($_COOKIE["user_login"])) { ?&gt; checked &lt;?php } ?&gt;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&lt;label for="keep_me_logged_in"&gt;Keep me signed in&lt;/label&gt;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&lt;label style="padding-left: 40px"&gt;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&lt;a href="forgot-password.php"&gt;Lost Password?&lt;/a&gt;&lt;/label&gt;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lastRenderedPageBreak/>
        <w:t xml:space="preserve">                                &lt;!-- Change this to a button or input when using this as a form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&lt;input type="submit" value="Login" class="btn btn-lg btn-success btn-block" name="login"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&lt;/fieldset&gt;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&lt;/form&gt;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&lt;/div&gt;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 Core Scripts - Include with every page --&gt;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&lt;script src="assets/plugins/jquery-1.10.2.js"&gt;&lt;/script&gt;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&lt;script src="assets/plugins/bootstrap/bootstrap.min.js"&gt;&lt;/script&gt;</w:t>
      </w: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 xml:space="preserve">    &lt;script src="assets/plugins/metisMenu/jquery.metisMenu.js"&gt;&lt;/script&gt;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&lt;/body&gt;</w:t>
      </w:r>
    </w:p>
    <w:p w:rsidR="00493946" w:rsidRPr="00493946" w:rsidRDefault="00493946" w:rsidP="00493946">
      <w:pPr>
        <w:pStyle w:val="PlainText"/>
        <w:rPr>
          <w:rFonts w:ascii="Times New Roman" w:hAnsi="Times New Roman"/>
          <w:color w:val="000000" w:themeColor="text1"/>
          <w:sz w:val="32"/>
          <w:szCs w:val="32"/>
        </w:rPr>
      </w:pPr>
    </w:p>
    <w:p w:rsidR="00493946" w:rsidRPr="00493946" w:rsidRDefault="00493946" w:rsidP="00493946">
      <w:pPr>
        <w:pStyle w:val="PlainText"/>
        <w:rPr>
          <w:rFonts w:ascii="Times New Roman" w:hAnsi="Times New Roman"/>
          <w:color w:val="000000" w:themeColor="text1"/>
          <w:sz w:val="32"/>
          <w:szCs w:val="32"/>
        </w:rPr>
      </w:pPr>
      <w:r w:rsidRPr="00493946">
        <w:rPr>
          <w:rFonts w:ascii="Times New Roman" w:hAnsi="Times New Roman"/>
          <w:color w:val="000000" w:themeColor="text1"/>
          <w:sz w:val="32"/>
          <w:szCs w:val="32"/>
        </w:rPr>
        <w:t>&lt;/html&gt;</w:t>
      </w:r>
    </w:p>
    <w:p w:rsidR="001248D9" w:rsidRDefault="001248D9" w:rsidP="001248D9">
      <w:pPr>
        <w:spacing w:line="360" w:lineRule="auto"/>
      </w:pPr>
    </w:p>
    <w:p w:rsidR="001248D9" w:rsidRDefault="001248D9"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CA2E87" w:rsidP="001248D9">
      <w:pPr>
        <w:spacing w:line="360" w:lineRule="auto"/>
      </w:pPr>
      <w:r>
        <w:t>Database</w:t>
      </w: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A4B96" w:rsidRDefault="001A4B96" w:rsidP="001248D9">
      <w:pPr>
        <w:spacing w:line="360" w:lineRule="auto"/>
      </w:pPr>
    </w:p>
    <w:p w:rsidR="001248D9" w:rsidRPr="00B93E18" w:rsidRDefault="001248D9" w:rsidP="00B93E18">
      <w:pPr>
        <w:pStyle w:val="ListParagraph"/>
        <w:widowControl/>
        <w:numPr>
          <w:ilvl w:val="2"/>
          <w:numId w:val="45"/>
        </w:numPr>
        <w:suppressAutoHyphens w:val="0"/>
        <w:spacing w:after="200" w:line="276" w:lineRule="auto"/>
        <w:contextualSpacing/>
        <w:rPr>
          <w:b/>
          <w:sz w:val="32"/>
          <w:szCs w:val="32"/>
        </w:rPr>
      </w:pPr>
      <w:r w:rsidRPr="00B93E18">
        <w:rPr>
          <w:b/>
          <w:sz w:val="32"/>
          <w:szCs w:val="32"/>
        </w:rPr>
        <w:t>TESTING</w:t>
      </w:r>
    </w:p>
    <w:p w:rsidR="001248D9" w:rsidRDefault="001248D9" w:rsidP="001248D9">
      <w:pPr>
        <w:spacing w:line="360" w:lineRule="auto"/>
        <w:jc w:val="both"/>
      </w:pPr>
      <w:r w:rsidRPr="00800CC2">
        <w:t xml:space="preserve">Testing is a process to show the correctness of the program. Testing is needed to show completeness, </w:t>
      </w:r>
      <w:r>
        <w:t>i</w:t>
      </w:r>
      <w:r w:rsidRPr="00800CC2">
        <w:t xml:space="preserve">t improve the quality of the software and to provide the maintenance aid. Some testing standards are therefore necessary reduce the testing costs and operation time. Testing software extends throughout the coding phase and it represents the ultimate review of configurations, design and coding. Based on the way the software reacts to these testing, we can decide whether the configuration that has been built is study or not. </w:t>
      </w:r>
      <w:r>
        <w:t>All</w:t>
      </w:r>
      <w:r w:rsidRPr="00800CC2">
        <w:t xml:space="preserve"> components of an application are tested, as the failure to do so many results in a series of bugs after the software is put to use.</w:t>
      </w:r>
    </w:p>
    <w:p w:rsidR="001A4B96" w:rsidRDefault="001A4B96" w:rsidP="001248D9">
      <w:pPr>
        <w:spacing w:line="360" w:lineRule="auto"/>
        <w:jc w:val="both"/>
      </w:pPr>
    </w:p>
    <w:p w:rsidR="001248D9" w:rsidRPr="00D17D5A" w:rsidRDefault="00FC7B4C" w:rsidP="001248D9">
      <w:pPr>
        <w:spacing w:line="360" w:lineRule="auto"/>
        <w:rPr>
          <w:b/>
          <w:sz w:val="28"/>
          <w:szCs w:val="28"/>
        </w:rPr>
      </w:pPr>
      <w:r>
        <w:rPr>
          <w:b/>
          <w:sz w:val="28"/>
          <w:szCs w:val="28"/>
        </w:rPr>
        <w:t>7</w:t>
      </w:r>
      <w:r w:rsidR="001248D9">
        <w:rPr>
          <w:b/>
          <w:sz w:val="28"/>
          <w:szCs w:val="28"/>
        </w:rPr>
        <w:t xml:space="preserve">.1 </w:t>
      </w:r>
      <w:r w:rsidR="001248D9" w:rsidRPr="00D17D5A">
        <w:rPr>
          <w:b/>
          <w:sz w:val="28"/>
          <w:szCs w:val="28"/>
        </w:rPr>
        <w:t xml:space="preserve"> Blackbox Tes</w:t>
      </w:r>
      <w:r w:rsidR="001248D9">
        <w:rPr>
          <w:b/>
          <w:sz w:val="28"/>
          <w:szCs w:val="28"/>
        </w:rPr>
        <w:t>t</w:t>
      </w:r>
      <w:r w:rsidR="001248D9" w:rsidRPr="00D17D5A">
        <w:rPr>
          <w:b/>
          <w:sz w:val="28"/>
          <w:szCs w:val="28"/>
        </w:rPr>
        <w:t>ing</w:t>
      </w:r>
    </w:p>
    <w:p w:rsidR="001248D9" w:rsidRDefault="001248D9" w:rsidP="001248D9">
      <w:pPr>
        <w:spacing w:line="360" w:lineRule="auto"/>
        <w:jc w:val="both"/>
      </w:pPr>
      <w:r>
        <w:t xml:space="preserve">        Blackbox testing, also called behavioral testing, focuses on the functional requirements of software. This testing approach enables the software engineer to derive the input conditions that will fully exercise all requirements for a program. Blackbox testing attempts to find the errors like</w:t>
      </w:r>
    </w:p>
    <w:p w:rsidR="001248D9" w:rsidRDefault="001248D9" w:rsidP="005762B7">
      <w:pPr>
        <w:widowControl/>
        <w:numPr>
          <w:ilvl w:val="0"/>
          <w:numId w:val="23"/>
        </w:numPr>
        <w:suppressAutoHyphens w:val="0"/>
        <w:spacing w:line="360" w:lineRule="auto"/>
      </w:pPr>
      <w:r>
        <w:t>Incorrect or missing functions</w:t>
      </w:r>
    </w:p>
    <w:p w:rsidR="001248D9" w:rsidRDefault="001248D9" w:rsidP="005762B7">
      <w:pPr>
        <w:widowControl/>
        <w:numPr>
          <w:ilvl w:val="0"/>
          <w:numId w:val="23"/>
        </w:numPr>
        <w:suppressAutoHyphens w:val="0"/>
        <w:spacing w:line="360" w:lineRule="auto"/>
      </w:pPr>
      <w:r>
        <w:t>Interface errors</w:t>
      </w:r>
    </w:p>
    <w:p w:rsidR="001248D9" w:rsidRDefault="001248D9" w:rsidP="005762B7">
      <w:pPr>
        <w:widowControl/>
        <w:numPr>
          <w:ilvl w:val="0"/>
          <w:numId w:val="23"/>
        </w:numPr>
        <w:suppressAutoHyphens w:val="0"/>
        <w:spacing w:line="360" w:lineRule="auto"/>
      </w:pPr>
      <w:r>
        <w:t>Errors in datastructures or external database access</w:t>
      </w:r>
    </w:p>
    <w:p w:rsidR="001248D9" w:rsidRDefault="001248D9" w:rsidP="005762B7">
      <w:pPr>
        <w:widowControl/>
        <w:numPr>
          <w:ilvl w:val="0"/>
          <w:numId w:val="23"/>
        </w:numPr>
        <w:suppressAutoHyphens w:val="0"/>
        <w:spacing w:line="360" w:lineRule="auto"/>
      </w:pPr>
      <w:r>
        <w:t>Behavior or performance errors</w:t>
      </w:r>
    </w:p>
    <w:p w:rsidR="001248D9" w:rsidRDefault="001248D9" w:rsidP="005762B7">
      <w:pPr>
        <w:widowControl/>
        <w:numPr>
          <w:ilvl w:val="0"/>
          <w:numId w:val="23"/>
        </w:numPr>
        <w:suppressAutoHyphens w:val="0"/>
        <w:spacing w:line="360" w:lineRule="auto"/>
      </w:pPr>
      <w:r>
        <w:t>Initialization and termination errors</w:t>
      </w:r>
    </w:p>
    <w:p w:rsidR="001248D9" w:rsidRDefault="001248D9" w:rsidP="001248D9">
      <w:pPr>
        <w:spacing w:line="360" w:lineRule="auto"/>
      </w:pPr>
      <w:r>
        <w:t xml:space="preserve">In Blackbox testing software is exercised over a full range of inputs and outputs are observed for correctness. </w:t>
      </w:r>
    </w:p>
    <w:p w:rsidR="001A4B96" w:rsidRDefault="001A4B96" w:rsidP="001248D9">
      <w:pPr>
        <w:spacing w:line="360" w:lineRule="auto"/>
      </w:pPr>
    </w:p>
    <w:p w:rsidR="001248D9" w:rsidRPr="00D17D5A" w:rsidRDefault="00FC7B4C" w:rsidP="001248D9">
      <w:pPr>
        <w:spacing w:line="360" w:lineRule="auto"/>
        <w:rPr>
          <w:b/>
          <w:sz w:val="28"/>
          <w:szCs w:val="28"/>
        </w:rPr>
      </w:pPr>
      <w:r>
        <w:rPr>
          <w:b/>
          <w:sz w:val="28"/>
          <w:szCs w:val="28"/>
        </w:rPr>
        <w:t>7</w:t>
      </w:r>
      <w:r w:rsidR="001248D9">
        <w:rPr>
          <w:b/>
          <w:sz w:val="28"/>
          <w:szCs w:val="28"/>
        </w:rPr>
        <w:t xml:space="preserve">.2 </w:t>
      </w:r>
      <w:r w:rsidR="001248D9" w:rsidRPr="00D17D5A">
        <w:rPr>
          <w:b/>
          <w:sz w:val="28"/>
          <w:szCs w:val="28"/>
        </w:rPr>
        <w:t xml:space="preserve"> Whitebox Testing</w:t>
      </w:r>
    </w:p>
    <w:p w:rsidR="001248D9" w:rsidRDefault="001248D9" w:rsidP="001248D9">
      <w:pPr>
        <w:spacing w:line="360" w:lineRule="auto"/>
        <w:jc w:val="both"/>
      </w:pPr>
      <w:r>
        <w:t xml:space="preserve">         Whitebox testing is also called Glassbox testing is a test case design control; structure of the procedural design to derive test cases using Whitebox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datastructure to ensure their validity.  </w:t>
      </w:r>
    </w:p>
    <w:p w:rsidR="001248D9" w:rsidRPr="00D17D5A" w:rsidRDefault="00FC7B4C" w:rsidP="001248D9">
      <w:pPr>
        <w:spacing w:line="360" w:lineRule="auto"/>
        <w:rPr>
          <w:b/>
          <w:sz w:val="28"/>
          <w:szCs w:val="28"/>
        </w:rPr>
      </w:pPr>
      <w:r>
        <w:rPr>
          <w:b/>
          <w:sz w:val="28"/>
          <w:szCs w:val="28"/>
        </w:rPr>
        <w:t>7</w:t>
      </w:r>
      <w:r w:rsidR="002F038E">
        <w:rPr>
          <w:b/>
          <w:sz w:val="28"/>
          <w:szCs w:val="28"/>
        </w:rPr>
        <w:t xml:space="preserve">.3 </w:t>
      </w:r>
      <w:r w:rsidR="001248D9" w:rsidRPr="00D17D5A">
        <w:rPr>
          <w:b/>
          <w:sz w:val="28"/>
          <w:szCs w:val="28"/>
        </w:rPr>
        <w:t xml:space="preserve"> Software Testing Strategies</w:t>
      </w:r>
    </w:p>
    <w:p w:rsidR="001248D9" w:rsidRDefault="001248D9" w:rsidP="001248D9">
      <w:pPr>
        <w:spacing w:line="360" w:lineRule="auto"/>
      </w:pPr>
      <w:r>
        <w:t>Testing involves</w:t>
      </w:r>
    </w:p>
    <w:p w:rsidR="001248D9" w:rsidRDefault="001248D9" w:rsidP="005762B7">
      <w:pPr>
        <w:widowControl/>
        <w:numPr>
          <w:ilvl w:val="0"/>
          <w:numId w:val="21"/>
        </w:numPr>
        <w:suppressAutoHyphens w:val="0"/>
        <w:spacing w:line="360" w:lineRule="auto"/>
      </w:pPr>
      <w:r>
        <w:t>Unit testing</w:t>
      </w:r>
    </w:p>
    <w:p w:rsidR="001248D9" w:rsidRDefault="001248D9" w:rsidP="005762B7">
      <w:pPr>
        <w:widowControl/>
        <w:numPr>
          <w:ilvl w:val="0"/>
          <w:numId w:val="21"/>
        </w:numPr>
        <w:suppressAutoHyphens w:val="0"/>
        <w:spacing w:line="360" w:lineRule="auto"/>
      </w:pPr>
      <w:r>
        <w:t>Integration testing</w:t>
      </w:r>
    </w:p>
    <w:p w:rsidR="001248D9" w:rsidRDefault="001248D9" w:rsidP="005762B7">
      <w:pPr>
        <w:widowControl/>
        <w:numPr>
          <w:ilvl w:val="0"/>
          <w:numId w:val="21"/>
        </w:numPr>
        <w:suppressAutoHyphens w:val="0"/>
        <w:spacing w:line="360" w:lineRule="auto"/>
      </w:pPr>
      <w:r>
        <w:t>Acceptance testing</w:t>
      </w:r>
    </w:p>
    <w:p w:rsidR="001248D9" w:rsidRDefault="001248D9" w:rsidP="001248D9">
      <w:pPr>
        <w:spacing w:line="360" w:lineRule="auto"/>
        <w:ind w:left="1089"/>
      </w:pPr>
    </w:p>
    <w:p w:rsidR="001248D9" w:rsidRDefault="001248D9" w:rsidP="001248D9">
      <w:pPr>
        <w:spacing w:line="360" w:lineRule="auto"/>
        <w:ind w:firstLine="720"/>
        <w:jc w:val="both"/>
      </w:pPr>
      <w:r>
        <w:t>The first level of test is unit testing. The purpose of unit testing is to ensure that each program is fully tested.</w:t>
      </w:r>
    </w:p>
    <w:p w:rsidR="001248D9" w:rsidRDefault="001248D9" w:rsidP="001248D9">
      <w:pPr>
        <w:spacing w:line="360" w:lineRule="auto"/>
        <w:jc w:val="both"/>
      </w:pPr>
      <w:r>
        <w:tab/>
        <w:t>The second step is integration testing. In this individual program units or programs are integrated and tested as a complete system to ensure that the software requirements are met.</w:t>
      </w:r>
    </w:p>
    <w:p w:rsidR="001248D9" w:rsidRDefault="001248D9" w:rsidP="001248D9">
      <w:pPr>
        <w:spacing w:line="360" w:lineRule="auto"/>
        <w:jc w:val="both"/>
      </w:pPr>
      <w:r>
        <w:tab/>
        <w:t>Acceptance Testing involves planning and the execution of various types of tests in order to demonstrate that the implemented software system satisfies the requirements. Finally our project meets the requirements after going through all the levels of testing.</w:t>
      </w:r>
    </w:p>
    <w:p w:rsidR="001248D9" w:rsidRDefault="001248D9"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Default="001A4B96" w:rsidP="001248D9"/>
    <w:p w:rsidR="001A4B96" w:rsidRPr="009236CE" w:rsidRDefault="001A4B96" w:rsidP="001248D9"/>
    <w:p w:rsidR="001248D9" w:rsidRPr="000D294C" w:rsidRDefault="001248D9" w:rsidP="005762B7">
      <w:pPr>
        <w:pStyle w:val="ListParagraph"/>
        <w:widowControl/>
        <w:numPr>
          <w:ilvl w:val="0"/>
          <w:numId w:val="25"/>
        </w:numPr>
        <w:suppressAutoHyphens w:val="0"/>
        <w:spacing w:after="200" w:line="276" w:lineRule="auto"/>
        <w:contextualSpacing/>
        <w:rPr>
          <w:b/>
          <w:sz w:val="32"/>
          <w:szCs w:val="32"/>
        </w:rPr>
      </w:pPr>
      <w:r w:rsidRPr="000D294C">
        <w:rPr>
          <w:b/>
          <w:sz w:val="32"/>
          <w:szCs w:val="32"/>
        </w:rPr>
        <w:t>SECURITY</w:t>
      </w:r>
    </w:p>
    <w:p w:rsidR="001248D9" w:rsidRDefault="001248D9" w:rsidP="001248D9">
      <w:pPr>
        <w:spacing w:line="360" w:lineRule="auto"/>
        <w:jc w:val="both"/>
      </w:pPr>
      <w:r w:rsidRPr="009236CE">
        <w:tab/>
        <w:t>The system security problem can be divided into four related issues: security, integrity, privacy and confidentiality. They determine the file structure, data structure and access procedures.</w:t>
      </w:r>
    </w:p>
    <w:p w:rsidR="001248D9" w:rsidRPr="009236CE" w:rsidRDefault="001248D9" w:rsidP="001248D9">
      <w:pPr>
        <w:spacing w:line="360" w:lineRule="auto"/>
        <w:jc w:val="both"/>
      </w:pPr>
    </w:p>
    <w:p w:rsidR="001248D9" w:rsidRDefault="001248D9" w:rsidP="001248D9">
      <w:pPr>
        <w:spacing w:line="360" w:lineRule="auto"/>
        <w:jc w:val="both"/>
      </w:pPr>
      <w:r w:rsidRPr="009236CE">
        <w:tab/>
        <w:t>System security refers to the technical innovations and procedures applied to the hardware and operating systems to protect against deliberate or accidental damage from a defined threat. In contrast, data security is the protection of data from loss, disclosure, modifications and destruction</w:t>
      </w:r>
    </w:p>
    <w:p w:rsidR="001248D9" w:rsidRPr="009236CE" w:rsidRDefault="001248D9" w:rsidP="001248D9">
      <w:pPr>
        <w:spacing w:line="360" w:lineRule="auto"/>
        <w:jc w:val="both"/>
      </w:pPr>
      <w:r w:rsidRPr="009236CE">
        <w:t>.</w:t>
      </w:r>
    </w:p>
    <w:p w:rsidR="001248D9" w:rsidRDefault="001248D9" w:rsidP="001248D9">
      <w:pPr>
        <w:spacing w:line="360" w:lineRule="auto"/>
        <w:jc w:val="both"/>
      </w:pPr>
      <w:r w:rsidRPr="009236CE">
        <w:tab/>
        <w:t>System integrity refers to the proper functioning of programs, appropriate physical security and safety against external threats such as eavesdropping and wiretapping. In comparison, data integrity makes sure that do not differ from original from others and how the organization can be protected against unwelcome, unfair or excessive dissemination of information about it.</w:t>
      </w:r>
    </w:p>
    <w:p w:rsidR="001248D9" w:rsidRPr="009236CE" w:rsidRDefault="001248D9" w:rsidP="001248D9">
      <w:pPr>
        <w:spacing w:line="360" w:lineRule="auto"/>
        <w:jc w:val="both"/>
      </w:pPr>
    </w:p>
    <w:p w:rsidR="001248D9" w:rsidRDefault="001248D9" w:rsidP="001248D9">
      <w:pPr>
        <w:spacing w:line="360" w:lineRule="auto"/>
        <w:jc w:val="both"/>
      </w:pPr>
      <w:r w:rsidRPr="009236CE">
        <w:tab/>
        <w:t>The term confidentiality is a special status given to sensitive information in a data base to minimize the possible invasion of privacy. It is an attribute of information that characterizes its need for protection. System security is the technical means of providing such protection. In contrast privacy is largely a procedural matter of how information is used.</w:t>
      </w: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1A4B96" w:rsidRDefault="001A4B96" w:rsidP="001248D9">
      <w:pPr>
        <w:spacing w:line="360" w:lineRule="auto"/>
        <w:jc w:val="both"/>
      </w:pPr>
    </w:p>
    <w:p w:rsidR="002529FC" w:rsidRPr="009812CF" w:rsidRDefault="002529FC" w:rsidP="005762B7">
      <w:pPr>
        <w:pStyle w:val="ListParagraph"/>
        <w:widowControl/>
        <w:numPr>
          <w:ilvl w:val="0"/>
          <w:numId w:val="26"/>
        </w:numPr>
        <w:suppressAutoHyphens w:val="0"/>
        <w:spacing w:after="200" w:line="360" w:lineRule="auto"/>
        <w:contextualSpacing/>
        <w:rPr>
          <w:b/>
          <w:sz w:val="32"/>
          <w:szCs w:val="32"/>
        </w:rPr>
      </w:pPr>
      <w:r w:rsidRPr="009812CF">
        <w:rPr>
          <w:b/>
          <w:sz w:val="32"/>
          <w:szCs w:val="32"/>
        </w:rPr>
        <w:t>SCREEN SHOTS</w:t>
      </w:r>
    </w:p>
    <w:p w:rsidR="002529FC" w:rsidRPr="00B93E18" w:rsidRDefault="00B93E18" w:rsidP="002529FC">
      <w:pPr>
        <w:spacing w:line="360" w:lineRule="auto"/>
        <w:rPr>
          <w:b/>
          <w:noProof/>
          <w:color w:val="000000" w:themeColor="text1"/>
          <w:sz w:val="28"/>
          <w:szCs w:val="28"/>
        </w:rPr>
      </w:pPr>
      <w:r w:rsidRPr="00B93E18">
        <w:rPr>
          <w:b/>
          <w:noProof/>
          <w:color w:val="000000" w:themeColor="text1"/>
          <w:sz w:val="28"/>
          <w:szCs w:val="28"/>
        </w:rPr>
        <w:t>Main Page</w:t>
      </w:r>
    </w:p>
    <w:p w:rsidR="00B93E18" w:rsidRDefault="00B93E18" w:rsidP="002529FC">
      <w:pPr>
        <w:spacing w:line="360" w:lineRule="auto"/>
        <w:rPr>
          <w:b/>
          <w:color w:val="FF0000"/>
          <w:sz w:val="28"/>
          <w:szCs w:val="28"/>
        </w:rPr>
      </w:pPr>
      <w:r>
        <w:rPr>
          <w:b/>
          <w:noProof/>
          <w:color w:val="FF0000"/>
          <w:sz w:val="28"/>
          <w:szCs w:val="28"/>
        </w:rPr>
        <w:drawing>
          <wp:inline distT="0" distB="0" distL="0" distR="0">
            <wp:extent cx="5760720" cy="32378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B93E18" w:rsidRDefault="00B93E18" w:rsidP="002529FC">
      <w:pPr>
        <w:spacing w:line="360" w:lineRule="auto"/>
        <w:rPr>
          <w:b/>
          <w:color w:val="FF0000"/>
          <w:sz w:val="28"/>
          <w:szCs w:val="28"/>
        </w:rPr>
      </w:pPr>
      <w:r>
        <w:rPr>
          <w:b/>
          <w:noProof/>
          <w:color w:val="FF0000"/>
          <w:sz w:val="28"/>
          <w:szCs w:val="28"/>
        </w:rPr>
        <w:lastRenderedPageBreak/>
        <w:drawing>
          <wp:inline distT="0" distB="0" distL="0" distR="0">
            <wp:extent cx="5760720" cy="32378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846203" w:rsidRDefault="00846203" w:rsidP="002529FC">
      <w:pPr>
        <w:spacing w:line="360" w:lineRule="auto"/>
        <w:rPr>
          <w:b/>
          <w:color w:val="FF0000"/>
          <w:sz w:val="28"/>
          <w:szCs w:val="28"/>
        </w:rPr>
      </w:pPr>
      <w:r>
        <w:rPr>
          <w:b/>
          <w:color w:val="FF0000"/>
          <w:sz w:val="28"/>
          <w:szCs w:val="28"/>
        </w:rPr>
        <w:t>Admin Login</w:t>
      </w:r>
    </w:p>
    <w:p w:rsidR="00846203" w:rsidRDefault="00846203" w:rsidP="002529FC">
      <w:pPr>
        <w:spacing w:line="360" w:lineRule="auto"/>
        <w:rPr>
          <w:b/>
          <w:color w:val="FF0000"/>
          <w:sz w:val="28"/>
          <w:szCs w:val="28"/>
        </w:rPr>
      </w:pPr>
      <w:r>
        <w:rPr>
          <w:b/>
          <w:noProof/>
          <w:color w:val="FF0000"/>
          <w:sz w:val="28"/>
          <w:szCs w:val="28"/>
        </w:rPr>
        <w:drawing>
          <wp:inline distT="0" distB="0" distL="0" distR="0">
            <wp:extent cx="5760720" cy="32378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846203" w:rsidRDefault="00846203" w:rsidP="002529FC">
      <w:pPr>
        <w:spacing w:line="360" w:lineRule="auto"/>
        <w:rPr>
          <w:b/>
          <w:color w:val="FF0000"/>
          <w:sz w:val="28"/>
          <w:szCs w:val="28"/>
        </w:rPr>
      </w:pPr>
      <w:r>
        <w:rPr>
          <w:b/>
          <w:noProof/>
          <w:color w:val="FF0000"/>
          <w:sz w:val="28"/>
          <w:szCs w:val="28"/>
        </w:rPr>
        <w:lastRenderedPageBreak/>
        <w:drawing>
          <wp:inline distT="0" distB="0" distL="0" distR="0">
            <wp:extent cx="5760720" cy="32378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846203" w:rsidRDefault="00846203" w:rsidP="002529FC">
      <w:pPr>
        <w:spacing w:line="360" w:lineRule="auto"/>
        <w:rPr>
          <w:b/>
          <w:color w:val="FF0000"/>
          <w:sz w:val="28"/>
          <w:szCs w:val="28"/>
        </w:rPr>
      </w:pPr>
      <w:r>
        <w:rPr>
          <w:b/>
          <w:color w:val="FF0000"/>
          <w:sz w:val="28"/>
          <w:szCs w:val="28"/>
        </w:rPr>
        <w:t>Add or Manage Category</w:t>
      </w:r>
    </w:p>
    <w:p w:rsidR="00846203" w:rsidRDefault="00846203" w:rsidP="002529FC">
      <w:pPr>
        <w:spacing w:line="360" w:lineRule="auto"/>
        <w:rPr>
          <w:b/>
          <w:color w:val="FF0000"/>
          <w:sz w:val="28"/>
          <w:szCs w:val="28"/>
        </w:rPr>
      </w:pPr>
      <w:r>
        <w:rPr>
          <w:b/>
          <w:noProof/>
          <w:color w:val="FF0000"/>
          <w:sz w:val="28"/>
          <w:szCs w:val="28"/>
        </w:rPr>
        <w:drawing>
          <wp:inline distT="0" distB="0" distL="0" distR="0">
            <wp:extent cx="5760720" cy="32378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2"/>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846203" w:rsidRDefault="00846203" w:rsidP="002529FC">
      <w:pPr>
        <w:spacing w:line="360" w:lineRule="auto"/>
        <w:rPr>
          <w:b/>
          <w:color w:val="FF0000"/>
          <w:sz w:val="28"/>
          <w:szCs w:val="28"/>
        </w:rPr>
      </w:pPr>
      <w:r>
        <w:rPr>
          <w:b/>
          <w:noProof/>
          <w:color w:val="FF0000"/>
          <w:sz w:val="28"/>
          <w:szCs w:val="28"/>
        </w:rPr>
        <w:lastRenderedPageBreak/>
        <w:drawing>
          <wp:inline distT="0" distB="0" distL="0" distR="0">
            <wp:extent cx="5760720" cy="32378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9E0A9F" w:rsidRDefault="009E0A9F" w:rsidP="002529FC">
      <w:pPr>
        <w:spacing w:line="360" w:lineRule="auto"/>
        <w:rPr>
          <w:b/>
          <w:color w:val="FF0000"/>
          <w:sz w:val="28"/>
          <w:szCs w:val="28"/>
        </w:rPr>
      </w:pPr>
    </w:p>
    <w:p w:rsidR="009E0A9F" w:rsidRDefault="009E0A9F" w:rsidP="002529FC">
      <w:pPr>
        <w:spacing w:line="360" w:lineRule="auto"/>
        <w:rPr>
          <w:b/>
          <w:color w:val="FF0000"/>
          <w:sz w:val="28"/>
          <w:szCs w:val="28"/>
        </w:rPr>
      </w:pPr>
      <w:r>
        <w:rPr>
          <w:b/>
          <w:noProof/>
          <w:color w:val="FF0000"/>
          <w:sz w:val="28"/>
          <w:szCs w:val="28"/>
        </w:rPr>
        <w:drawing>
          <wp:inline distT="0" distB="0" distL="0" distR="0">
            <wp:extent cx="5760720" cy="3237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9E0A9F" w:rsidRDefault="009E0A9F" w:rsidP="002529FC">
      <w:pPr>
        <w:spacing w:line="360" w:lineRule="auto"/>
        <w:rPr>
          <w:b/>
          <w:color w:val="FF0000"/>
          <w:sz w:val="28"/>
          <w:szCs w:val="28"/>
        </w:rPr>
      </w:pPr>
      <w:r>
        <w:rPr>
          <w:b/>
          <w:noProof/>
          <w:color w:val="FF0000"/>
          <w:sz w:val="28"/>
          <w:szCs w:val="28"/>
        </w:rPr>
        <w:lastRenderedPageBreak/>
        <w:drawing>
          <wp:inline distT="0" distB="0" distL="0" distR="0">
            <wp:extent cx="5760720" cy="32378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9E0A9F" w:rsidRDefault="009E0A9F" w:rsidP="002529FC">
      <w:pPr>
        <w:spacing w:line="360" w:lineRule="auto"/>
        <w:rPr>
          <w:b/>
          <w:color w:val="FF0000"/>
          <w:sz w:val="28"/>
          <w:szCs w:val="28"/>
        </w:rPr>
      </w:pPr>
    </w:p>
    <w:p w:rsidR="009E0A9F" w:rsidRDefault="009E0A9F" w:rsidP="002529FC">
      <w:pPr>
        <w:spacing w:line="360" w:lineRule="auto"/>
        <w:rPr>
          <w:b/>
          <w:color w:val="FF0000"/>
          <w:sz w:val="28"/>
          <w:szCs w:val="28"/>
        </w:rPr>
      </w:pPr>
      <w:r>
        <w:rPr>
          <w:b/>
          <w:noProof/>
          <w:color w:val="FF0000"/>
          <w:sz w:val="28"/>
          <w:szCs w:val="28"/>
        </w:rPr>
        <w:drawing>
          <wp:inline distT="0" distB="0" distL="0" distR="0">
            <wp:extent cx="5760720" cy="32378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6"/>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9E0A9F" w:rsidRPr="00B93E18" w:rsidRDefault="009E0A9F" w:rsidP="002529FC">
      <w:pPr>
        <w:spacing w:line="360" w:lineRule="auto"/>
        <w:rPr>
          <w:b/>
          <w:color w:val="FF0000"/>
          <w:sz w:val="28"/>
          <w:szCs w:val="28"/>
        </w:rPr>
      </w:pPr>
      <w:r>
        <w:rPr>
          <w:b/>
          <w:noProof/>
          <w:color w:val="FF0000"/>
          <w:sz w:val="28"/>
          <w:szCs w:val="28"/>
        </w:rPr>
        <w:lastRenderedPageBreak/>
        <w:drawing>
          <wp:inline distT="0" distB="0" distL="0" distR="0">
            <wp:extent cx="5760720" cy="32378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7"/>
                    <a:srcRect/>
                    <a:stretch>
                      <a:fillRect/>
                    </a:stretch>
                  </pic:blipFill>
                  <pic:spPr bwMode="auto">
                    <a:xfrm>
                      <a:off x="0" y="0"/>
                      <a:ext cx="5760720" cy="3237875"/>
                    </a:xfrm>
                    <a:prstGeom prst="rect">
                      <a:avLst/>
                    </a:prstGeom>
                    <a:noFill/>
                    <a:ln w="9525">
                      <a:noFill/>
                      <a:miter lim="800000"/>
                      <a:headEnd/>
                      <a:tailEnd/>
                    </a:ln>
                  </pic:spPr>
                </pic:pic>
              </a:graphicData>
            </a:graphic>
          </wp:inline>
        </w:drawing>
      </w:r>
    </w:p>
    <w:p w:rsidR="002529FC" w:rsidRPr="00451B75" w:rsidRDefault="002529FC" w:rsidP="002529FC">
      <w:pPr>
        <w:spacing w:line="360" w:lineRule="auto"/>
        <w:rPr>
          <w:b/>
          <w:color w:val="FF0000"/>
          <w:sz w:val="144"/>
          <w:szCs w:val="144"/>
        </w:rPr>
      </w:pPr>
    </w:p>
    <w:p w:rsidR="002529FC" w:rsidRDefault="002529FC" w:rsidP="002529FC">
      <w:pPr>
        <w:spacing w:line="360" w:lineRule="auto"/>
        <w:rPr>
          <w:b/>
          <w:sz w:val="32"/>
          <w:szCs w:val="32"/>
        </w:rPr>
      </w:pPr>
    </w:p>
    <w:p w:rsidR="002529FC" w:rsidRDefault="002529FC" w:rsidP="002529FC">
      <w:pPr>
        <w:spacing w:line="360" w:lineRule="auto"/>
        <w:rPr>
          <w:b/>
        </w:rPr>
      </w:pPr>
    </w:p>
    <w:p w:rsidR="002529FC" w:rsidRDefault="002529FC" w:rsidP="002529FC">
      <w:pPr>
        <w:spacing w:line="360" w:lineRule="auto"/>
        <w:rPr>
          <w:b/>
        </w:rPr>
      </w:pPr>
    </w:p>
    <w:p w:rsidR="002529FC" w:rsidRDefault="002529FC" w:rsidP="002529FC">
      <w:pPr>
        <w:spacing w:line="360" w:lineRule="auto"/>
        <w:rPr>
          <w:b/>
        </w:rPr>
      </w:pPr>
    </w:p>
    <w:p w:rsidR="002529FC" w:rsidRDefault="002529FC"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1A4B96" w:rsidRDefault="001A4B96" w:rsidP="002529FC">
      <w:pPr>
        <w:spacing w:line="360" w:lineRule="auto"/>
        <w:rPr>
          <w:b/>
        </w:rPr>
      </w:pPr>
    </w:p>
    <w:p w:rsidR="002529FC" w:rsidRPr="00BC0381" w:rsidRDefault="002529FC" w:rsidP="002529FC">
      <w:pPr>
        <w:spacing w:line="360" w:lineRule="auto"/>
        <w:rPr>
          <w:b/>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sz w:val="32"/>
          <w:szCs w:val="32"/>
        </w:rPr>
      </w:pPr>
    </w:p>
    <w:p w:rsidR="002529FC" w:rsidRDefault="002529FC" w:rsidP="002529FC">
      <w:pPr>
        <w:spacing w:line="360" w:lineRule="auto"/>
        <w:rPr>
          <w:b/>
        </w:rPr>
      </w:pPr>
    </w:p>
    <w:p w:rsidR="001248D9" w:rsidRDefault="001248D9" w:rsidP="001248D9">
      <w:pPr>
        <w:spacing w:line="360" w:lineRule="auto"/>
      </w:pPr>
    </w:p>
    <w:p w:rsidR="001248D9" w:rsidRDefault="001248D9" w:rsidP="001248D9">
      <w:pPr>
        <w:spacing w:line="360" w:lineRule="auto"/>
        <w:rPr>
          <w:b/>
          <w:sz w:val="32"/>
          <w:szCs w:val="32"/>
        </w:rPr>
      </w:pPr>
      <w:r w:rsidRPr="00061956">
        <w:rPr>
          <w:b/>
          <w:sz w:val="32"/>
          <w:szCs w:val="32"/>
        </w:rPr>
        <w:t>FUTURE ENHANCEMENT</w:t>
      </w:r>
    </w:p>
    <w:p w:rsidR="001248D9" w:rsidRPr="00FF3E76" w:rsidRDefault="001248D9" w:rsidP="001248D9">
      <w:pPr>
        <w:spacing w:line="360" w:lineRule="auto"/>
        <w:ind w:firstLine="720"/>
        <w:jc w:val="both"/>
      </w:pPr>
      <w:r w:rsidRPr="00FF3E76">
        <w:t xml:space="preserve">Now the </w:t>
      </w:r>
      <w:r w:rsidR="00CA2E87">
        <w:t>admin can maintain</w:t>
      </w:r>
      <w:r>
        <w:t xml:space="preserve"> </w:t>
      </w:r>
      <w:r w:rsidRPr="00FF3E76">
        <w:t xml:space="preserve">online. All the remaining procedures are done manually.  In future we can </w:t>
      </w:r>
      <w:r>
        <w:t>do full process through online. Online team can apply for the tie up or authorization from all the Agriculture Product Market Committee. It Provide easy way for framer to sales them product.</w:t>
      </w:r>
    </w:p>
    <w:p w:rsidR="001248D9" w:rsidRDefault="001248D9" w:rsidP="001248D9">
      <w:pPr>
        <w:spacing w:line="360" w:lineRule="auto"/>
        <w:rPr>
          <w:b/>
          <w:sz w:val="32"/>
          <w:szCs w:val="32"/>
        </w:rPr>
      </w:pPr>
    </w:p>
    <w:p w:rsidR="00A14F4A" w:rsidRPr="00061956" w:rsidRDefault="00A14F4A" w:rsidP="00A14F4A">
      <w:pPr>
        <w:spacing w:line="360" w:lineRule="auto"/>
        <w:rPr>
          <w:b/>
          <w:sz w:val="32"/>
          <w:szCs w:val="32"/>
        </w:rPr>
      </w:pPr>
      <w:r w:rsidRPr="00061956">
        <w:rPr>
          <w:b/>
          <w:sz w:val="32"/>
          <w:szCs w:val="32"/>
        </w:rPr>
        <w:t>CONCLUSION</w:t>
      </w:r>
    </w:p>
    <w:p w:rsidR="00A14F4A" w:rsidRPr="00CD0E3E" w:rsidRDefault="00CA2E87" w:rsidP="00A14F4A">
      <w:pPr>
        <w:spacing w:line="360" w:lineRule="auto"/>
        <w:ind w:firstLine="720"/>
        <w:jc w:val="both"/>
      </w:pPr>
      <w:r>
        <w:t>Epedimic have taught many lesson. Now government have to be very alert and precautious to handle  the situation. In such situation to manage the whole work, automated system is required</w:t>
      </w:r>
    </w:p>
    <w:p w:rsidR="00A14F4A" w:rsidRDefault="00A14F4A" w:rsidP="00A14F4A">
      <w:pPr>
        <w:pStyle w:val="ListParagraph"/>
        <w:spacing w:line="360" w:lineRule="auto"/>
        <w:rPr>
          <w:b/>
        </w:rPr>
      </w:pPr>
    </w:p>
    <w:p w:rsidR="00A14F4A" w:rsidRPr="00061956" w:rsidRDefault="00A14F4A" w:rsidP="00A14F4A">
      <w:pPr>
        <w:spacing w:line="360" w:lineRule="auto"/>
        <w:rPr>
          <w:b/>
          <w:sz w:val="32"/>
          <w:szCs w:val="32"/>
        </w:rPr>
      </w:pPr>
      <w:r>
        <w:rPr>
          <w:b/>
          <w:sz w:val="32"/>
          <w:szCs w:val="32"/>
        </w:rPr>
        <w:t>BIB</w:t>
      </w:r>
      <w:r w:rsidRPr="00061956">
        <w:rPr>
          <w:b/>
          <w:sz w:val="32"/>
          <w:szCs w:val="32"/>
        </w:rPr>
        <w:t>LIOGRAPHY</w:t>
      </w:r>
    </w:p>
    <w:p w:rsidR="00A14F4A" w:rsidRPr="009236CE" w:rsidRDefault="00A14F4A" w:rsidP="00A14F4A"/>
    <w:p w:rsidR="008C11D3" w:rsidRDefault="008C11D3" w:rsidP="008C11D3">
      <w:pPr>
        <w:pStyle w:val="Title"/>
        <w:jc w:val="both"/>
        <w:rPr>
          <w:bCs/>
          <w:i w:val="0"/>
          <w:sz w:val="32"/>
          <w:szCs w:val="32"/>
          <w:u w:val="single"/>
        </w:rPr>
      </w:pPr>
    </w:p>
    <w:p w:rsidR="008C11D3" w:rsidRPr="00AF3EE9" w:rsidRDefault="008C11D3" w:rsidP="008C11D3">
      <w:pPr>
        <w:widowControl/>
        <w:numPr>
          <w:ilvl w:val="0"/>
          <w:numId w:val="43"/>
        </w:numPr>
        <w:tabs>
          <w:tab w:val="num" w:pos="2520"/>
        </w:tabs>
        <w:suppressAutoHyphens w:val="0"/>
        <w:ind w:left="2520"/>
        <w:rPr>
          <w:rFonts w:ascii="Arial" w:hAnsi="Arial" w:cs="Arial"/>
          <w:bCs/>
          <w:sz w:val="28"/>
          <w:szCs w:val="28"/>
        </w:rPr>
      </w:pPr>
      <w:r w:rsidRPr="00AF3EE9">
        <w:rPr>
          <w:rFonts w:ascii="Arial" w:hAnsi="Arial" w:cs="Arial"/>
          <w:bCs/>
          <w:sz w:val="28"/>
          <w:szCs w:val="28"/>
        </w:rPr>
        <w:t>Websites</w:t>
      </w:r>
    </w:p>
    <w:p w:rsidR="008C11D3" w:rsidRPr="00AF3EE9" w:rsidRDefault="008C11D3" w:rsidP="008C11D3">
      <w:pPr>
        <w:ind w:left="4320"/>
        <w:rPr>
          <w:rFonts w:ascii="Arial" w:hAnsi="Arial" w:cs="Arial"/>
          <w:bCs/>
          <w:color w:val="000000"/>
          <w:sz w:val="28"/>
          <w:szCs w:val="28"/>
        </w:rPr>
      </w:pPr>
      <w:r w:rsidRPr="00AF3EE9">
        <w:rPr>
          <w:rFonts w:ascii="Arial" w:hAnsi="Arial" w:cs="Arial"/>
          <w:bCs/>
          <w:sz w:val="28"/>
          <w:szCs w:val="28"/>
        </w:rPr>
        <w:lastRenderedPageBreak/>
        <w:t xml:space="preserve">         </w:t>
      </w:r>
    </w:p>
    <w:p w:rsidR="008C11D3" w:rsidRPr="00AF3EE9" w:rsidRDefault="008C11D3" w:rsidP="008C11D3">
      <w:pPr>
        <w:ind w:left="3600"/>
        <w:rPr>
          <w:rFonts w:ascii="Arial" w:hAnsi="Arial" w:cs="Arial"/>
          <w:bCs/>
          <w:color w:val="000000"/>
          <w:sz w:val="28"/>
          <w:szCs w:val="28"/>
        </w:rPr>
      </w:pPr>
    </w:p>
    <w:p w:rsidR="008C11D3" w:rsidRPr="00AF3EE9" w:rsidRDefault="008C11D3" w:rsidP="00451B75">
      <w:pPr>
        <w:ind w:left="1418"/>
        <w:rPr>
          <w:rFonts w:ascii="Arial" w:hAnsi="Arial" w:cs="Arial"/>
          <w:bCs/>
          <w:sz w:val="28"/>
          <w:szCs w:val="28"/>
        </w:rPr>
      </w:pPr>
      <w:r w:rsidRPr="00AF3EE9">
        <w:rPr>
          <w:rFonts w:ascii="Arial" w:hAnsi="Arial" w:cs="Arial"/>
          <w:bCs/>
          <w:color w:val="000000"/>
          <w:sz w:val="28"/>
          <w:szCs w:val="28"/>
        </w:rPr>
        <w:t xml:space="preserve">               </w:t>
      </w:r>
      <w:hyperlink r:id="rId138" w:history="1">
        <w:r w:rsidRPr="00AF3EE9">
          <w:rPr>
            <w:rStyle w:val="Hyperlink"/>
            <w:rFonts w:ascii="Arial" w:hAnsi="Arial" w:cs="Arial"/>
            <w:bCs/>
            <w:color w:val="000000"/>
            <w:sz w:val="28"/>
            <w:szCs w:val="28"/>
          </w:rPr>
          <w:t>www.dynamicdrive.com</w:t>
        </w:r>
      </w:hyperlink>
    </w:p>
    <w:p w:rsidR="008C11D3" w:rsidRPr="00AF3EE9" w:rsidRDefault="008C11D3" w:rsidP="00451B75">
      <w:pPr>
        <w:ind w:left="698" w:firstLine="720"/>
        <w:rPr>
          <w:rFonts w:ascii="Arial" w:hAnsi="Arial" w:cs="Arial"/>
          <w:bCs/>
          <w:color w:val="000000"/>
          <w:sz w:val="28"/>
          <w:szCs w:val="28"/>
        </w:rPr>
      </w:pPr>
      <w:r w:rsidRPr="00AF3EE9">
        <w:rPr>
          <w:rFonts w:ascii="Arial" w:hAnsi="Arial" w:cs="Arial"/>
          <w:bCs/>
          <w:color w:val="000000"/>
          <w:sz w:val="28"/>
          <w:szCs w:val="28"/>
        </w:rPr>
        <w:t xml:space="preserve">               </w:t>
      </w:r>
      <w:hyperlink r:id="rId139" w:history="1">
        <w:r w:rsidRPr="00AF3EE9">
          <w:rPr>
            <w:rStyle w:val="Hyperlink"/>
            <w:rFonts w:ascii="Arial" w:hAnsi="Arial" w:cs="Arial"/>
            <w:bCs/>
            <w:color w:val="000000"/>
            <w:sz w:val="28"/>
            <w:szCs w:val="28"/>
          </w:rPr>
          <w:t>www.w3schools.com</w:t>
        </w:r>
      </w:hyperlink>
    </w:p>
    <w:p w:rsidR="008C11D3" w:rsidRPr="00AF3EE9" w:rsidRDefault="008C11D3" w:rsidP="00451B75">
      <w:pPr>
        <w:pStyle w:val="Title"/>
        <w:ind w:left="1778" w:firstLine="720"/>
        <w:jc w:val="both"/>
        <w:rPr>
          <w:rFonts w:ascii="Arial" w:hAnsi="Arial" w:cs="Arial"/>
          <w:b w:val="0"/>
          <w:bCs/>
          <w:i w:val="0"/>
          <w:sz w:val="28"/>
          <w:szCs w:val="28"/>
        </w:rPr>
      </w:pPr>
      <w:r w:rsidRPr="00AF3EE9">
        <w:rPr>
          <w:rFonts w:ascii="Arial" w:hAnsi="Arial" w:cs="Arial"/>
          <w:b w:val="0"/>
          <w:bCs/>
          <w:color w:val="000000"/>
          <w:sz w:val="28"/>
          <w:szCs w:val="28"/>
        </w:rPr>
        <w:t xml:space="preserve"> </w:t>
      </w:r>
      <w:hyperlink r:id="rId140" w:history="1">
        <w:r w:rsidRPr="00AF3EE9">
          <w:rPr>
            <w:rStyle w:val="Hyperlink"/>
            <w:rFonts w:ascii="Arial" w:hAnsi="Arial" w:cs="Arial"/>
            <w:b w:val="0"/>
            <w:bCs/>
            <w:i w:val="0"/>
            <w:sz w:val="28"/>
            <w:szCs w:val="28"/>
          </w:rPr>
          <w:t>www.phpeasystep.com</w:t>
        </w:r>
      </w:hyperlink>
    </w:p>
    <w:p w:rsidR="008C11D3" w:rsidRPr="00AF3EE9" w:rsidRDefault="008C11D3" w:rsidP="008C11D3">
      <w:pPr>
        <w:pStyle w:val="Title"/>
        <w:ind w:left="2880" w:firstLine="720"/>
        <w:jc w:val="both"/>
        <w:rPr>
          <w:rFonts w:ascii="Arial" w:hAnsi="Arial" w:cs="Arial"/>
          <w:b w:val="0"/>
          <w:bCs/>
          <w:sz w:val="28"/>
          <w:szCs w:val="28"/>
        </w:rPr>
      </w:pPr>
    </w:p>
    <w:p w:rsidR="008C11D3" w:rsidRPr="00AF3EE9" w:rsidRDefault="008C11D3" w:rsidP="008C11D3">
      <w:pPr>
        <w:pStyle w:val="Title"/>
        <w:ind w:left="2880" w:firstLine="720"/>
        <w:jc w:val="both"/>
        <w:rPr>
          <w:rFonts w:ascii="Arial" w:hAnsi="Arial" w:cs="Arial"/>
          <w:b w:val="0"/>
          <w:bCs/>
          <w:sz w:val="28"/>
          <w:szCs w:val="28"/>
        </w:rPr>
      </w:pPr>
    </w:p>
    <w:p w:rsidR="008C11D3" w:rsidRPr="00AF3EE9" w:rsidRDefault="008C11D3" w:rsidP="008C11D3">
      <w:pPr>
        <w:widowControl/>
        <w:numPr>
          <w:ilvl w:val="0"/>
          <w:numId w:val="43"/>
        </w:numPr>
        <w:tabs>
          <w:tab w:val="num" w:pos="2520"/>
        </w:tabs>
        <w:suppressAutoHyphens w:val="0"/>
        <w:ind w:left="2520"/>
        <w:rPr>
          <w:rFonts w:ascii="Arial" w:hAnsi="Arial" w:cs="Arial"/>
          <w:bCs/>
          <w:sz w:val="28"/>
          <w:szCs w:val="28"/>
        </w:rPr>
      </w:pPr>
      <w:r w:rsidRPr="00AF3EE9">
        <w:rPr>
          <w:rFonts w:ascii="Arial" w:hAnsi="Arial" w:cs="Arial"/>
          <w:bCs/>
          <w:sz w:val="28"/>
          <w:szCs w:val="28"/>
        </w:rPr>
        <w:t>Books</w:t>
      </w:r>
    </w:p>
    <w:p w:rsidR="008C11D3" w:rsidRPr="00AF3EE9" w:rsidRDefault="008C11D3" w:rsidP="008C11D3">
      <w:pPr>
        <w:ind w:left="2160"/>
        <w:rPr>
          <w:rFonts w:ascii="Arial" w:hAnsi="Arial" w:cs="Arial"/>
          <w:bCs/>
          <w:sz w:val="28"/>
          <w:szCs w:val="28"/>
        </w:rPr>
      </w:pPr>
    </w:p>
    <w:p w:rsidR="008C11D3" w:rsidRPr="00AF3EE9" w:rsidRDefault="008C11D3" w:rsidP="008C11D3">
      <w:pPr>
        <w:pStyle w:val="Title"/>
        <w:ind w:left="2880"/>
        <w:jc w:val="both"/>
        <w:rPr>
          <w:rFonts w:ascii="Arial" w:hAnsi="Arial" w:cs="Arial"/>
          <w:b w:val="0"/>
          <w:bCs/>
          <w:i w:val="0"/>
          <w:sz w:val="28"/>
          <w:szCs w:val="28"/>
        </w:rPr>
      </w:pPr>
      <w:r w:rsidRPr="00AF3EE9">
        <w:rPr>
          <w:rFonts w:ascii="Arial" w:hAnsi="Arial" w:cs="Arial"/>
          <w:b w:val="0"/>
          <w:bCs/>
          <w:i w:val="0"/>
          <w:sz w:val="28"/>
          <w:szCs w:val="28"/>
        </w:rPr>
        <w:t xml:space="preserve">            PHP Bible</w:t>
      </w:r>
    </w:p>
    <w:p w:rsidR="008C11D3" w:rsidRPr="00F45225" w:rsidRDefault="008C11D3" w:rsidP="008C11D3">
      <w:pPr>
        <w:pStyle w:val="Title"/>
        <w:jc w:val="both"/>
        <w:rPr>
          <w:bCs/>
          <w:i w:val="0"/>
          <w:sz w:val="32"/>
          <w:szCs w:val="32"/>
          <w:u w:val="single"/>
        </w:rPr>
      </w:pPr>
      <w:r w:rsidRPr="00AF3EE9">
        <w:rPr>
          <w:rFonts w:ascii="Arial" w:hAnsi="Arial" w:cs="Arial"/>
          <w:b w:val="0"/>
          <w:bCs/>
          <w:i w:val="0"/>
          <w:sz w:val="28"/>
          <w:szCs w:val="28"/>
        </w:rPr>
        <w:t xml:space="preserve">  </w:t>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r>
      <w:r>
        <w:rPr>
          <w:rFonts w:ascii="Arial" w:hAnsi="Arial" w:cs="Arial"/>
          <w:b w:val="0"/>
          <w:bCs/>
          <w:i w:val="0"/>
          <w:sz w:val="28"/>
          <w:szCs w:val="28"/>
        </w:rPr>
        <w:tab/>
        <w:t xml:space="preserve">  </w:t>
      </w:r>
      <w:r w:rsidRPr="00AF3EE9">
        <w:rPr>
          <w:rFonts w:ascii="Arial" w:hAnsi="Arial" w:cs="Arial"/>
          <w:b w:val="0"/>
          <w:bCs/>
          <w:i w:val="0"/>
          <w:sz w:val="28"/>
          <w:szCs w:val="28"/>
        </w:rPr>
        <w:t xml:space="preserve"> PHP 5.</w:t>
      </w:r>
    </w:p>
    <w:p w:rsidR="008C11D3" w:rsidRPr="007279AE" w:rsidRDefault="008C11D3" w:rsidP="008C11D3">
      <w:pPr>
        <w:pStyle w:val="Title"/>
        <w:jc w:val="both"/>
        <w:rPr>
          <w:b w:val="0"/>
          <w:i w:val="0"/>
          <w:sz w:val="32"/>
          <w:szCs w:val="32"/>
        </w:rPr>
      </w:pPr>
    </w:p>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A14F4A" w:rsidRPr="009236CE" w:rsidRDefault="00A14F4A" w:rsidP="00A14F4A"/>
    <w:p w:rsidR="001248D9" w:rsidRDefault="001248D9" w:rsidP="001248D9">
      <w:pPr>
        <w:spacing w:line="360" w:lineRule="auto"/>
        <w:rPr>
          <w:b/>
          <w:sz w:val="32"/>
          <w:szCs w:val="32"/>
        </w:rPr>
      </w:pPr>
    </w:p>
    <w:p w:rsidR="001248D9" w:rsidRPr="009236CE" w:rsidRDefault="001248D9" w:rsidP="001248D9"/>
    <w:p w:rsidR="00C90A0F" w:rsidRDefault="00C90A0F" w:rsidP="00C90A0F">
      <w:pPr>
        <w:pStyle w:val="BodyTextIndent"/>
        <w:ind w:left="0"/>
        <w:rPr>
          <w:sz w:val="32"/>
          <w:szCs w:val="32"/>
        </w:rPr>
      </w:pPr>
    </w:p>
    <w:p w:rsidR="00D30C0A" w:rsidRDefault="00D30C0A" w:rsidP="00C90A0F">
      <w:pPr>
        <w:pStyle w:val="BodyTextIndent"/>
        <w:ind w:left="0"/>
        <w:rPr>
          <w:sz w:val="32"/>
          <w:szCs w:val="32"/>
        </w:rPr>
      </w:pPr>
    </w:p>
    <w:p w:rsidR="0068441A" w:rsidRDefault="0068441A" w:rsidP="0068441A">
      <w:pPr>
        <w:widowControl/>
        <w:tabs>
          <w:tab w:val="left" w:pos="900"/>
        </w:tabs>
        <w:suppressAutoHyphens w:val="0"/>
        <w:jc w:val="both"/>
        <w:rPr>
          <w:bCs/>
          <w:sz w:val="32"/>
          <w:szCs w:val="32"/>
        </w:rPr>
      </w:pPr>
    </w:p>
    <w:p w:rsidR="00C94668" w:rsidRDefault="00C94668" w:rsidP="0068441A">
      <w:pPr>
        <w:widowControl/>
        <w:tabs>
          <w:tab w:val="left" w:pos="900"/>
        </w:tabs>
        <w:suppressAutoHyphens w:val="0"/>
        <w:jc w:val="both"/>
        <w:rPr>
          <w:bCs/>
          <w:sz w:val="32"/>
          <w:szCs w:val="32"/>
        </w:rPr>
      </w:pPr>
    </w:p>
    <w:p w:rsidR="00C94668" w:rsidRDefault="00C94668" w:rsidP="0068441A">
      <w:pPr>
        <w:widowControl/>
        <w:tabs>
          <w:tab w:val="left" w:pos="900"/>
        </w:tabs>
        <w:suppressAutoHyphens w:val="0"/>
        <w:jc w:val="both"/>
        <w:rPr>
          <w:bCs/>
          <w:sz w:val="32"/>
          <w:szCs w:val="32"/>
        </w:rPr>
      </w:pPr>
    </w:p>
    <w:p w:rsidR="00C94668" w:rsidRDefault="00C94668" w:rsidP="00C94668">
      <w:pPr>
        <w:spacing w:line="360" w:lineRule="auto"/>
        <w:jc w:val="both"/>
        <w:rPr>
          <w:b/>
          <w:sz w:val="32"/>
          <w:szCs w:val="32"/>
          <w:u w:val="single"/>
        </w:rPr>
      </w:pPr>
    </w:p>
    <w:p w:rsidR="00D8738C" w:rsidRDefault="00D8738C" w:rsidP="007279AE">
      <w:pPr>
        <w:pStyle w:val="Title"/>
        <w:jc w:val="both"/>
        <w:rPr>
          <w:rFonts w:ascii="Arial" w:hAnsi="Arial" w:cs="Arial"/>
          <w:b w:val="0"/>
          <w:i w:val="0"/>
          <w:sz w:val="28"/>
          <w:szCs w:val="28"/>
        </w:rPr>
      </w:pPr>
    </w:p>
    <w:p w:rsidR="00D8738C" w:rsidRDefault="00D8738C" w:rsidP="007279AE">
      <w:pPr>
        <w:pStyle w:val="Title"/>
        <w:jc w:val="both"/>
        <w:rPr>
          <w:rFonts w:ascii="Arial" w:hAnsi="Arial" w:cs="Arial"/>
          <w:b w:val="0"/>
          <w:i w:val="0"/>
          <w:sz w:val="28"/>
          <w:szCs w:val="28"/>
        </w:rPr>
      </w:pPr>
    </w:p>
    <w:p w:rsidR="00D8738C" w:rsidRDefault="00D8738C" w:rsidP="007279AE">
      <w:pPr>
        <w:pStyle w:val="Title"/>
        <w:jc w:val="both"/>
        <w:rPr>
          <w:rFonts w:ascii="Arial" w:hAnsi="Arial" w:cs="Arial"/>
          <w:b w:val="0"/>
          <w:i w:val="0"/>
          <w:sz w:val="28"/>
          <w:szCs w:val="28"/>
        </w:rPr>
      </w:pPr>
    </w:p>
    <w:p w:rsidR="00D8738C" w:rsidRDefault="00D8738C" w:rsidP="00F45225">
      <w:pPr>
        <w:pStyle w:val="Title"/>
        <w:jc w:val="both"/>
        <w:rPr>
          <w:rFonts w:ascii="Arial" w:hAnsi="Arial" w:cs="Arial"/>
          <w:b w:val="0"/>
          <w:bCs/>
          <w:i w:val="0"/>
          <w:sz w:val="28"/>
          <w:szCs w:val="28"/>
        </w:rPr>
      </w:pPr>
    </w:p>
    <w:sectPr w:rsidR="00D8738C" w:rsidSect="00D46D88">
      <w:headerReference w:type="default" r:id="rId141"/>
      <w:footerReference w:type="even" r:id="rId142"/>
      <w:footerReference w:type="default" r:id="rId143"/>
      <w:headerReference w:type="first" r:id="rId144"/>
      <w:footnotePr>
        <w:pos w:val="beneathText"/>
      </w:footnotePr>
      <w:pgSz w:w="12240" w:h="15840"/>
      <w:pgMar w:top="990" w:right="1440" w:bottom="450" w:left="1728" w:header="810" w:footer="70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4DB9" w:rsidRDefault="00954DB9">
      <w:r>
        <w:separator/>
      </w:r>
    </w:p>
  </w:endnote>
  <w:endnote w:type="continuationSeparator" w:id="1">
    <w:p w:rsidR="00954DB9" w:rsidRDefault="00954D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MOPE H+ Berkeley Old ITC">
    <w:altName w:val="Times New Roman"/>
    <w:charset w:val="00"/>
    <w:family w:val="roman"/>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Imprint MT Shadow">
    <w:altName w:val="Gabriola"/>
    <w:panose1 w:val="04020605060303030202"/>
    <w:charset w:val="00"/>
    <w:family w:val="decorative"/>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var(--font-2)">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4A" w:rsidRDefault="00551416" w:rsidP="00D8738C">
    <w:pPr>
      <w:pStyle w:val="Footer"/>
      <w:framePr w:wrap="around" w:vAnchor="text" w:hAnchor="margin" w:xAlign="right" w:y="1"/>
      <w:rPr>
        <w:rStyle w:val="PageNumber"/>
      </w:rPr>
    </w:pPr>
    <w:r>
      <w:rPr>
        <w:rStyle w:val="PageNumber"/>
      </w:rPr>
      <w:fldChar w:fldCharType="begin"/>
    </w:r>
    <w:r w:rsidR="0083774A">
      <w:rPr>
        <w:rStyle w:val="PageNumber"/>
      </w:rPr>
      <w:instrText xml:space="preserve">PAGE  </w:instrText>
    </w:r>
    <w:r>
      <w:rPr>
        <w:rStyle w:val="PageNumber"/>
      </w:rPr>
      <w:fldChar w:fldCharType="end"/>
    </w:r>
  </w:p>
  <w:p w:rsidR="0083774A" w:rsidRDefault="0083774A" w:rsidP="00D8738C">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4A" w:rsidRDefault="00551416" w:rsidP="00D8738C">
    <w:pPr>
      <w:pStyle w:val="Footer"/>
      <w:framePr w:wrap="around" w:vAnchor="text" w:hAnchor="margin" w:xAlign="right" w:y="1"/>
      <w:rPr>
        <w:rStyle w:val="PageNumber"/>
      </w:rPr>
    </w:pPr>
    <w:r>
      <w:rPr>
        <w:rStyle w:val="PageNumber"/>
      </w:rPr>
      <w:fldChar w:fldCharType="begin"/>
    </w:r>
    <w:r w:rsidR="0083774A">
      <w:rPr>
        <w:rStyle w:val="PageNumber"/>
      </w:rPr>
      <w:instrText xml:space="preserve">PAGE  </w:instrText>
    </w:r>
    <w:r>
      <w:rPr>
        <w:rStyle w:val="PageNumber"/>
      </w:rPr>
      <w:fldChar w:fldCharType="separate"/>
    </w:r>
    <w:r w:rsidR="00F55F96">
      <w:rPr>
        <w:rStyle w:val="PageNumber"/>
        <w:noProof/>
      </w:rPr>
      <w:t>14</w:t>
    </w:r>
    <w:r>
      <w:rPr>
        <w:rStyle w:val="PageNumber"/>
      </w:rPr>
      <w:fldChar w:fldCharType="end"/>
    </w:r>
  </w:p>
  <w:p w:rsidR="0083774A" w:rsidRPr="002A4AB6" w:rsidRDefault="0083774A" w:rsidP="00D20356">
    <w:pPr>
      <w:pStyle w:val="Footer"/>
      <w:tabs>
        <w:tab w:val="clear" w:pos="4536"/>
      </w:tabs>
      <w:ind w:right="360"/>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4DB9" w:rsidRDefault="00954DB9">
      <w:r>
        <w:separator/>
      </w:r>
    </w:p>
  </w:footnote>
  <w:footnote w:type="continuationSeparator" w:id="1">
    <w:p w:rsidR="00954DB9" w:rsidRDefault="00954DB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4A" w:rsidRDefault="0083774A" w:rsidP="00E12141">
    <w:pPr>
      <w:pStyle w:val="Header"/>
    </w:pPr>
    <w:r>
      <w:rPr>
        <w:rFonts w:ascii="Cambria" w:eastAsia="Times New Roman" w:hAnsi="Cambria"/>
        <w:sz w:val="28"/>
        <w:szCs w:val="28"/>
      </w:rPr>
      <w:tab/>
      <w:t>Curfew E-Pass Portal</w:t>
    </w:r>
  </w:p>
  <w:p w:rsidR="0083774A" w:rsidRPr="00487C71" w:rsidRDefault="0083774A" w:rsidP="00E12141">
    <w:pPr>
      <w:pStyle w:val="Header"/>
      <w:rPr>
        <w:rFonts w:ascii="Cambria" w:eastAsia="Times New Roman" w:hAnsi="Cambria"/>
        <w:sz w:val="28"/>
        <w:szCs w:val="28"/>
      </w:rPr>
    </w:pPr>
    <w:r w:rsidRPr="00487C71">
      <w:rPr>
        <w:rFonts w:ascii="Cambria" w:eastAsia="Times New Roman" w:hAnsi="Cambria"/>
        <w:vanish/>
        <w:sz w:val="28"/>
        <w:szCs w:val="28"/>
        <w:highlight w:val="yellow"/>
      </w:rPr>
      <w:t>&lt;&gt;</w:t>
    </w:r>
  </w:p>
  <w:p w:rsidR="0083774A" w:rsidRDefault="0083774A" w:rsidP="00487C7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74A" w:rsidRDefault="00551416">
    <w:pPr>
      <w:pStyle w:val="Header"/>
    </w:pPr>
    <w:r>
      <w:rPr>
        <w:rStyle w:val="PageNumber"/>
      </w:rPr>
      <w:fldChar w:fldCharType="begin"/>
    </w:r>
    <w:r w:rsidR="0083774A">
      <w:rPr>
        <w:rStyle w:val="PageNumber"/>
      </w:rPr>
      <w:instrText xml:space="preserve"> PAGE </w:instrText>
    </w:r>
    <w:r>
      <w:rPr>
        <w:rStyle w:val="PageNumber"/>
      </w:rPr>
      <w:fldChar w:fldCharType="separate"/>
    </w:r>
    <w:r w:rsidR="0083774A">
      <w:rPr>
        <w:rStyle w:val="PageNumber"/>
        <w:noProof/>
      </w:rPr>
      <w:t>iii</w:t>
    </w:r>
    <w:r>
      <w:rPr>
        <w:rStyle w:val="PageNumber"/>
      </w:rPr>
      <w:fldChar w:fldCharType="end"/>
    </w:r>
    <w:r>
      <w:rPr>
        <w:rStyle w:val="PageNumber"/>
      </w:rPr>
      <w:fldChar w:fldCharType="begin"/>
    </w:r>
    <w:r w:rsidR="0083774A">
      <w:rPr>
        <w:rStyle w:val="PageNumber"/>
      </w:rPr>
      <w:instrText xml:space="preserve"> PAGE </w:instrText>
    </w:r>
    <w:r>
      <w:rPr>
        <w:rStyle w:val="PageNumber"/>
      </w:rPr>
      <w:fldChar w:fldCharType="separate"/>
    </w:r>
    <w:r w:rsidR="0083774A">
      <w:rPr>
        <w:rStyle w:val="PageNumber"/>
        <w:noProof/>
      </w:rPr>
      <w:t>iii</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E"/>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singleLevel"/>
    <w:tmpl w:val="00000002"/>
    <w:name w:val="WW8Num10"/>
    <w:lvl w:ilvl="0">
      <w:start w:val="1"/>
      <w:numFmt w:val="upperRoman"/>
      <w:lvlText w:val="%1."/>
      <w:lvlJc w:val="right"/>
      <w:pPr>
        <w:tabs>
          <w:tab w:val="num" w:pos="360"/>
        </w:tabs>
        <w:ind w:left="360" w:hanging="180"/>
      </w:pPr>
      <w:rPr>
        <w:b/>
      </w:rPr>
    </w:lvl>
  </w:abstractNum>
  <w:abstractNum w:abstractNumId="2">
    <w:nsid w:val="00000010"/>
    <w:multiLevelType w:val="multilevel"/>
    <w:tmpl w:val="00000010"/>
    <w:name w:val="WW8Num23"/>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540"/>
        </w:tabs>
        <w:ind w:left="540" w:hanging="360"/>
      </w:pPr>
      <w:rPr>
        <w:rFonts w:ascii="Wingdings" w:hAnsi="Wingdings"/>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3">
    <w:nsid w:val="08F12E35"/>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4">
    <w:nsid w:val="094E215D"/>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5">
    <w:nsid w:val="0A5935DB"/>
    <w:multiLevelType w:val="hybridMultilevel"/>
    <w:tmpl w:val="04A0C4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0A6869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8687B92"/>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8">
    <w:nsid w:val="199F1E92"/>
    <w:multiLevelType w:val="hybridMultilevel"/>
    <w:tmpl w:val="0CAC8FD6"/>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2802CA"/>
    <w:multiLevelType w:val="hybridMultilevel"/>
    <w:tmpl w:val="6BD07462"/>
    <w:lvl w:ilvl="0" w:tplc="04090009">
      <w:start w:val="1"/>
      <w:numFmt w:val="bullet"/>
      <w:lvlText w:val=""/>
      <w:lvlJc w:val="left"/>
      <w:pPr>
        <w:ind w:left="772" w:hanging="360"/>
      </w:pPr>
      <w:rPr>
        <w:rFonts w:ascii="Symbol" w:hAnsi="Symbol" w:hint="default"/>
      </w:rPr>
    </w:lvl>
    <w:lvl w:ilvl="1" w:tplc="0409000B"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0">
    <w:nsid w:val="257C3ECA"/>
    <w:multiLevelType w:val="hybridMultilevel"/>
    <w:tmpl w:val="FDF43D24"/>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26CE76A3"/>
    <w:multiLevelType w:val="hybridMultilevel"/>
    <w:tmpl w:val="56B2672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2B702A68"/>
    <w:multiLevelType w:val="hybridMultilevel"/>
    <w:tmpl w:val="3010388A"/>
    <w:lvl w:ilvl="0" w:tplc="0409000B">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B9E1090"/>
    <w:multiLevelType w:val="hybridMultilevel"/>
    <w:tmpl w:val="3A869988"/>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312C2B19"/>
    <w:multiLevelType w:val="multilevel"/>
    <w:tmpl w:val="A5C644C6"/>
    <w:lvl w:ilvl="0">
      <w:start w:val="1"/>
      <w:numFmt w:val="decimal"/>
      <w:lvlText w:val="%1."/>
      <w:lvlJc w:val="left"/>
      <w:pPr>
        <w:ind w:left="630" w:hanging="360"/>
      </w:pPr>
      <w:rPr>
        <w:rFonts w:hint="default"/>
      </w:rPr>
    </w:lvl>
    <w:lvl w:ilvl="1">
      <w:start w:val="7"/>
      <w:numFmt w:val="decimal"/>
      <w:isLgl/>
      <w:lvlText w:val="%1.%2"/>
      <w:lvlJc w:val="left"/>
      <w:pPr>
        <w:ind w:left="171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590" w:hanging="144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390" w:hanging="1800"/>
      </w:pPr>
      <w:rPr>
        <w:rFonts w:hint="default"/>
      </w:rPr>
    </w:lvl>
    <w:lvl w:ilvl="7">
      <w:start w:val="1"/>
      <w:numFmt w:val="decimal"/>
      <w:isLgl/>
      <w:lvlText w:val="%1.%2.%3.%4.%5.%6.%7.%8"/>
      <w:lvlJc w:val="left"/>
      <w:pPr>
        <w:ind w:left="7470" w:hanging="2160"/>
      </w:pPr>
      <w:rPr>
        <w:rFonts w:hint="default"/>
      </w:rPr>
    </w:lvl>
    <w:lvl w:ilvl="8">
      <w:start w:val="1"/>
      <w:numFmt w:val="decimal"/>
      <w:isLgl/>
      <w:lvlText w:val="%1.%2.%3.%4.%5.%6.%7.%8.%9"/>
      <w:lvlJc w:val="left"/>
      <w:pPr>
        <w:ind w:left="8190" w:hanging="2160"/>
      </w:pPr>
      <w:rPr>
        <w:rFonts w:hint="default"/>
      </w:rPr>
    </w:lvl>
  </w:abstractNum>
  <w:abstractNum w:abstractNumId="15">
    <w:nsid w:val="366465D3"/>
    <w:multiLevelType w:val="hybridMultilevel"/>
    <w:tmpl w:val="250A459E"/>
    <w:lvl w:ilvl="0" w:tplc="FE78038A">
      <w:start w:val="1"/>
      <w:numFmt w:val="bullet"/>
      <w:lvlText w:val=""/>
      <w:lvlJc w:val="left"/>
      <w:pPr>
        <w:ind w:left="720" w:hanging="360"/>
      </w:pPr>
      <w:rPr>
        <w:rFonts w:ascii="Symbol" w:hAnsi="Symbol" w:hint="default"/>
      </w:rPr>
    </w:lvl>
    <w:lvl w:ilvl="1" w:tplc="0B8C3DC4" w:tentative="1">
      <w:start w:val="1"/>
      <w:numFmt w:val="bullet"/>
      <w:lvlText w:val="o"/>
      <w:lvlJc w:val="left"/>
      <w:pPr>
        <w:ind w:left="1440" w:hanging="360"/>
      </w:pPr>
      <w:rPr>
        <w:rFonts w:ascii="Courier New" w:hAnsi="Courier New" w:cs="Courier New" w:hint="default"/>
      </w:rPr>
    </w:lvl>
    <w:lvl w:ilvl="2" w:tplc="186061AE" w:tentative="1">
      <w:start w:val="1"/>
      <w:numFmt w:val="bullet"/>
      <w:lvlText w:val=""/>
      <w:lvlJc w:val="left"/>
      <w:pPr>
        <w:ind w:left="2160" w:hanging="360"/>
      </w:pPr>
      <w:rPr>
        <w:rFonts w:ascii="Wingdings" w:hAnsi="Wingdings" w:hint="default"/>
      </w:rPr>
    </w:lvl>
    <w:lvl w:ilvl="3" w:tplc="D33C1F52" w:tentative="1">
      <w:start w:val="1"/>
      <w:numFmt w:val="bullet"/>
      <w:lvlText w:val=""/>
      <w:lvlJc w:val="left"/>
      <w:pPr>
        <w:ind w:left="2880" w:hanging="360"/>
      </w:pPr>
      <w:rPr>
        <w:rFonts w:ascii="Symbol" w:hAnsi="Symbol" w:hint="default"/>
      </w:rPr>
    </w:lvl>
    <w:lvl w:ilvl="4" w:tplc="0E8E99E8" w:tentative="1">
      <w:start w:val="1"/>
      <w:numFmt w:val="bullet"/>
      <w:lvlText w:val="o"/>
      <w:lvlJc w:val="left"/>
      <w:pPr>
        <w:ind w:left="3600" w:hanging="360"/>
      </w:pPr>
      <w:rPr>
        <w:rFonts w:ascii="Courier New" w:hAnsi="Courier New" w:cs="Courier New" w:hint="default"/>
      </w:rPr>
    </w:lvl>
    <w:lvl w:ilvl="5" w:tplc="E27A2672" w:tentative="1">
      <w:start w:val="1"/>
      <w:numFmt w:val="bullet"/>
      <w:lvlText w:val=""/>
      <w:lvlJc w:val="left"/>
      <w:pPr>
        <w:ind w:left="4320" w:hanging="360"/>
      </w:pPr>
      <w:rPr>
        <w:rFonts w:ascii="Wingdings" w:hAnsi="Wingdings" w:hint="default"/>
      </w:rPr>
    </w:lvl>
    <w:lvl w:ilvl="6" w:tplc="34E23B9A" w:tentative="1">
      <w:start w:val="1"/>
      <w:numFmt w:val="bullet"/>
      <w:lvlText w:val=""/>
      <w:lvlJc w:val="left"/>
      <w:pPr>
        <w:ind w:left="5040" w:hanging="360"/>
      </w:pPr>
      <w:rPr>
        <w:rFonts w:ascii="Symbol" w:hAnsi="Symbol" w:hint="default"/>
      </w:rPr>
    </w:lvl>
    <w:lvl w:ilvl="7" w:tplc="13F61008" w:tentative="1">
      <w:start w:val="1"/>
      <w:numFmt w:val="bullet"/>
      <w:lvlText w:val="o"/>
      <w:lvlJc w:val="left"/>
      <w:pPr>
        <w:ind w:left="5760" w:hanging="360"/>
      </w:pPr>
      <w:rPr>
        <w:rFonts w:ascii="Courier New" w:hAnsi="Courier New" w:cs="Courier New" w:hint="default"/>
      </w:rPr>
    </w:lvl>
    <w:lvl w:ilvl="8" w:tplc="704229CE" w:tentative="1">
      <w:start w:val="1"/>
      <w:numFmt w:val="bullet"/>
      <w:lvlText w:val=""/>
      <w:lvlJc w:val="left"/>
      <w:pPr>
        <w:ind w:left="6480" w:hanging="360"/>
      </w:pPr>
      <w:rPr>
        <w:rFonts w:ascii="Wingdings" w:hAnsi="Wingdings" w:hint="default"/>
      </w:rPr>
    </w:lvl>
  </w:abstractNum>
  <w:abstractNum w:abstractNumId="16">
    <w:nsid w:val="379D4565"/>
    <w:multiLevelType w:val="hybridMultilevel"/>
    <w:tmpl w:val="E62470B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7">
    <w:nsid w:val="3AD369CC"/>
    <w:multiLevelType w:val="hybridMultilevel"/>
    <w:tmpl w:val="2BB8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A610BA"/>
    <w:multiLevelType w:val="hybridMultilevel"/>
    <w:tmpl w:val="A13058EC"/>
    <w:lvl w:ilvl="0" w:tplc="04090001">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9">
    <w:nsid w:val="3BAB61C0"/>
    <w:multiLevelType w:val="hybridMultilevel"/>
    <w:tmpl w:val="80C2263A"/>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E4C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43833AD3"/>
    <w:multiLevelType w:val="hybridMultilevel"/>
    <w:tmpl w:val="FBAED9F8"/>
    <w:lvl w:ilvl="0" w:tplc="03DC5230">
      <w:start w:val="1"/>
      <w:numFmt w:val="bullet"/>
      <w:lvlText w:val=""/>
      <w:lvlJc w:val="left"/>
      <w:pPr>
        <w:tabs>
          <w:tab w:val="num" w:pos="720"/>
        </w:tabs>
        <w:ind w:left="720" w:hanging="360"/>
      </w:pPr>
      <w:rPr>
        <w:rFonts w:ascii="Symbol" w:hAnsi="Symbol" w:cs="Symbol" w:hint="default"/>
      </w:rPr>
    </w:lvl>
    <w:lvl w:ilvl="1" w:tplc="70141788">
      <w:start w:val="1"/>
      <w:numFmt w:val="bullet"/>
      <w:lvlText w:val="o"/>
      <w:lvlJc w:val="left"/>
      <w:pPr>
        <w:tabs>
          <w:tab w:val="num" w:pos="1440"/>
        </w:tabs>
        <w:ind w:left="1440" w:hanging="360"/>
      </w:pPr>
      <w:rPr>
        <w:rFonts w:ascii="Courier New" w:hAnsi="Courier New" w:cs="Courier New" w:hint="default"/>
      </w:rPr>
    </w:lvl>
    <w:lvl w:ilvl="2" w:tplc="0DE0A750">
      <w:start w:val="1"/>
      <w:numFmt w:val="bullet"/>
      <w:lvlText w:val=""/>
      <w:lvlJc w:val="left"/>
      <w:pPr>
        <w:tabs>
          <w:tab w:val="num" w:pos="2160"/>
        </w:tabs>
        <w:ind w:left="2160" w:hanging="360"/>
      </w:pPr>
      <w:rPr>
        <w:rFonts w:ascii="Wingdings" w:hAnsi="Wingdings" w:cs="Wingdings" w:hint="default"/>
      </w:rPr>
    </w:lvl>
    <w:lvl w:ilvl="3" w:tplc="1DA8F6A0">
      <w:start w:val="1"/>
      <w:numFmt w:val="bullet"/>
      <w:lvlText w:val=""/>
      <w:lvlJc w:val="left"/>
      <w:pPr>
        <w:tabs>
          <w:tab w:val="num" w:pos="2880"/>
        </w:tabs>
        <w:ind w:left="2880" w:hanging="360"/>
      </w:pPr>
      <w:rPr>
        <w:rFonts w:ascii="Symbol" w:hAnsi="Symbol" w:cs="Symbol" w:hint="default"/>
      </w:rPr>
    </w:lvl>
    <w:lvl w:ilvl="4" w:tplc="EB441CBC">
      <w:start w:val="1"/>
      <w:numFmt w:val="bullet"/>
      <w:lvlText w:val="o"/>
      <w:lvlJc w:val="left"/>
      <w:pPr>
        <w:tabs>
          <w:tab w:val="num" w:pos="3600"/>
        </w:tabs>
        <w:ind w:left="3600" w:hanging="360"/>
      </w:pPr>
      <w:rPr>
        <w:rFonts w:ascii="Courier New" w:hAnsi="Courier New" w:cs="Courier New" w:hint="default"/>
      </w:rPr>
    </w:lvl>
    <w:lvl w:ilvl="5" w:tplc="B7023B2E">
      <w:start w:val="1"/>
      <w:numFmt w:val="bullet"/>
      <w:lvlText w:val=""/>
      <w:lvlJc w:val="left"/>
      <w:pPr>
        <w:tabs>
          <w:tab w:val="num" w:pos="4320"/>
        </w:tabs>
        <w:ind w:left="4320" w:hanging="360"/>
      </w:pPr>
      <w:rPr>
        <w:rFonts w:ascii="Wingdings" w:hAnsi="Wingdings" w:cs="Wingdings" w:hint="default"/>
      </w:rPr>
    </w:lvl>
    <w:lvl w:ilvl="6" w:tplc="9DAEB602">
      <w:start w:val="1"/>
      <w:numFmt w:val="bullet"/>
      <w:lvlText w:val=""/>
      <w:lvlJc w:val="left"/>
      <w:pPr>
        <w:tabs>
          <w:tab w:val="num" w:pos="5040"/>
        </w:tabs>
        <w:ind w:left="5040" w:hanging="360"/>
      </w:pPr>
      <w:rPr>
        <w:rFonts w:ascii="Symbol" w:hAnsi="Symbol" w:cs="Symbol" w:hint="default"/>
      </w:rPr>
    </w:lvl>
    <w:lvl w:ilvl="7" w:tplc="207C8CE4">
      <w:start w:val="1"/>
      <w:numFmt w:val="bullet"/>
      <w:lvlText w:val="o"/>
      <w:lvlJc w:val="left"/>
      <w:pPr>
        <w:tabs>
          <w:tab w:val="num" w:pos="5760"/>
        </w:tabs>
        <w:ind w:left="5760" w:hanging="360"/>
      </w:pPr>
      <w:rPr>
        <w:rFonts w:ascii="Courier New" w:hAnsi="Courier New" w:cs="Courier New" w:hint="default"/>
      </w:rPr>
    </w:lvl>
    <w:lvl w:ilvl="8" w:tplc="A3BE60F6">
      <w:start w:val="1"/>
      <w:numFmt w:val="bullet"/>
      <w:lvlText w:val=""/>
      <w:lvlJc w:val="left"/>
      <w:pPr>
        <w:tabs>
          <w:tab w:val="num" w:pos="6480"/>
        </w:tabs>
        <w:ind w:left="6480" w:hanging="360"/>
      </w:pPr>
      <w:rPr>
        <w:rFonts w:ascii="Wingdings" w:hAnsi="Wingdings" w:cs="Wingdings" w:hint="default"/>
      </w:rPr>
    </w:lvl>
  </w:abstractNum>
  <w:abstractNum w:abstractNumId="22">
    <w:nsid w:val="43876411"/>
    <w:multiLevelType w:val="hybridMultilevel"/>
    <w:tmpl w:val="4C6ADABC"/>
    <w:lvl w:ilvl="0" w:tplc="58646AE2">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5F70A6B8">
      <w:start w:val="1"/>
      <w:numFmt w:val="bullet"/>
      <w:lvlText w:val=""/>
      <w:lvlJc w:val="left"/>
      <w:pPr>
        <w:tabs>
          <w:tab w:val="num" w:pos="720"/>
        </w:tabs>
        <w:ind w:left="360" w:firstLine="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E66842"/>
    <w:multiLevelType w:val="hybridMultilevel"/>
    <w:tmpl w:val="0CAC8FD6"/>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55B09C3"/>
    <w:multiLevelType w:val="hybridMultilevel"/>
    <w:tmpl w:val="52308CC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45906ADD"/>
    <w:multiLevelType w:val="hybridMultilevel"/>
    <w:tmpl w:val="9D9E57F4"/>
    <w:lvl w:ilvl="0" w:tplc="0409000B">
      <w:start w:val="1"/>
      <w:numFmt w:val="bullet"/>
      <w:lvlText w:val=""/>
      <w:lvlJc w:val="left"/>
      <w:pPr>
        <w:tabs>
          <w:tab w:val="num" w:pos="327"/>
        </w:tabs>
        <w:ind w:left="327" w:hanging="360"/>
      </w:pPr>
      <w:rPr>
        <w:rFonts w:ascii="Wingdings" w:hAnsi="Wingdings" w:hint="default"/>
      </w:rPr>
    </w:lvl>
    <w:lvl w:ilvl="1" w:tplc="04090003" w:tentative="1">
      <w:start w:val="1"/>
      <w:numFmt w:val="bullet"/>
      <w:lvlText w:val="o"/>
      <w:lvlJc w:val="left"/>
      <w:pPr>
        <w:tabs>
          <w:tab w:val="num" w:pos="1167"/>
        </w:tabs>
        <w:ind w:left="1167" w:hanging="360"/>
      </w:pPr>
      <w:rPr>
        <w:rFonts w:ascii="Courier New" w:hAnsi="Courier New" w:cs="Courier New" w:hint="default"/>
      </w:rPr>
    </w:lvl>
    <w:lvl w:ilvl="2" w:tplc="04090005" w:tentative="1">
      <w:start w:val="1"/>
      <w:numFmt w:val="bullet"/>
      <w:lvlText w:val=""/>
      <w:lvlJc w:val="left"/>
      <w:pPr>
        <w:tabs>
          <w:tab w:val="num" w:pos="1887"/>
        </w:tabs>
        <w:ind w:left="1887" w:hanging="360"/>
      </w:pPr>
      <w:rPr>
        <w:rFonts w:ascii="Wingdings" w:hAnsi="Wingdings" w:hint="default"/>
      </w:rPr>
    </w:lvl>
    <w:lvl w:ilvl="3" w:tplc="04090001" w:tentative="1">
      <w:start w:val="1"/>
      <w:numFmt w:val="bullet"/>
      <w:lvlText w:val=""/>
      <w:lvlJc w:val="left"/>
      <w:pPr>
        <w:tabs>
          <w:tab w:val="num" w:pos="2607"/>
        </w:tabs>
        <w:ind w:left="2607" w:hanging="360"/>
      </w:pPr>
      <w:rPr>
        <w:rFonts w:ascii="Symbol" w:hAnsi="Symbol" w:hint="default"/>
      </w:rPr>
    </w:lvl>
    <w:lvl w:ilvl="4" w:tplc="04090003" w:tentative="1">
      <w:start w:val="1"/>
      <w:numFmt w:val="bullet"/>
      <w:lvlText w:val="o"/>
      <w:lvlJc w:val="left"/>
      <w:pPr>
        <w:tabs>
          <w:tab w:val="num" w:pos="3327"/>
        </w:tabs>
        <w:ind w:left="3327" w:hanging="360"/>
      </w:pPr>
      <w:rPr>
        <w:rFonts w:ascii="Courier New" w:hAnsi="Courier New" w:cs="Courier New" w:hint="default"/>
      </w:rPr>
    </w:lvl>
    <w:lvl w:ilvl="5" w:tplc="04090005" w:tentative="1">
      <w:start w:val="1"/>
      <w:numFmt w:val="bullet"/>
      <w:lvlText w:val=""/>
      <w:lvlJc w:val="left"/>
      <w:pPr>
        <w:tabs>
          <w:tab w:val="num" w:pos="4047"/>
        </w:tabs>
        <w:ind w:left="4047" w:hanging="360"/>
      </w:pPr>
      <w:rPr>
        <w:rFonts w:ascii="Wingdings" w:hAnsi="Wingdings" w:hint="default"/>
      </w:rPr>
    </w:lvl>
    <w:lvl w:ilvl="6" w:tplc="04090001" w:tentative="1">
      <w:start w:val="1"/>
      <w:numFmt w:val="bullet"/>
      <w:lvlText w:val=""/>
      <w:lvlJc w:val="left"/>
      <w:pPr>
        <w:tabs>
          <w:tab w:val="num" w:pos="4767"/>
        </w:tabs>
        <w:ind w:left="4767" w:hanging="360"/>
      </w:pPr>
      <w:rPr>
        <w:rFonts w:ascii="Symbol" w:hAnsi="Symbol" w:hint="default"/>
      </w:rPr>
    </w:lvl>
    <w:lvl w:ilvl="7" w:tplc="04090003" w:tentative="1">
      <w:start w:val="1"/>
      <w:numFmt w:val="bullet"/>
      <w:lvlText w:val="o"/>
      <w:lvlJc w:val="left"/>
      <w:pPr>
        <w:tabs>
          <w:tab w:val="num" w:pos="5487"/>
        </w:tabs>
        <w:ind w:left="5487" w:hanging="360"/>
      </w:pPr>
      <w:rPr>
        <w:rFonts w:ascii="Courier New" w:hAnsi="Courier New" w:cs="Courier New" w:hint="default"/>
      </w:rPr>
    </w:lvl>
    <w:lvl w:ilvl="8" w:tplc="04090005" w:tentative="1">
      <w:start w:val="1"/>
      <w:numFmt w:val="bullet"/>
      <w:lvlText w:val=""/>
      <w:lvlJc w:val="left"/>
      <w:pPr>
        <w:tabs>
          <w:tab w:val="num" w:pos="6207"/>
        </w:tabs>
        <w:ind w:left="6207" w:hanging="360"/>
      </w:pPr>
      <w:rPr>
        <w:rFonts w:ascii="Wingdings" w:hAnsi="Wingdings" w:hint="default"/>
      </w:rPr>
    </w:lvl>
  </w:abstractNum>
  <w:abstractNum w:abstractNumId="26">
    <w:nsid w:val="466A25DB"/>
    <w:multiLevelType w:val="hybridMultilevel"/>
    <w:tmpl w:val="EF5057A0"/>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4E4B5E"/>
    <w:multiLevelType w:val="hybridMultilevel"/>
    <w:tmpl w:val="B5202766"/>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4ED76600"/>
    <w:multiLevelType w:val="hybridMultilevel"/>
    <w:tmpl w:val="A470CED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559B7381"/>
    <w:multiLevelType w:val="hybridMultilevel"/>
    <w:tmpl w:val="69123932"/>
    <w:lvl w:ilvl="0" w:tplc="472606BA">
      <w:start w:val="2"/>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5616451C"/>
    <w:multiLevelType w:val="hybridMultilevel"/>
    <w:tmpl w:val="01AA287E"/>
    <w:lvl w:ilvl="0" w:tplc="04090009">
      <w:start w:val="1"/>
      <w:numFmt w:val="bullet"/>
      <w:lvlText w:val=""/>
      <w:lvlJc w:val="left"/>
      <w:pPr>
        <w:ind w:left="720" w:hanging="360"/>
      </w:pPr>
      <w:rPr>
        <w:rFonts w:ascii="Symbol" w:hAnsi="Symbol" w:hint="default"/>
      </w:rPr>
    </w:lvl>
    <w:lvl w:ilvl="1" w:tplc="04090007"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AB2343"/>
    <w:multiLevelType w:val="multilevel"/>
    <w:tmpl w:val="6556297C"/>
    <w:lvl w:ilvl="0">
      <w:start w:val="1"/>
      <w:numFmt w:val="decimal"/>
      <w:pStyle w:val="Style1"/>
      <w:lvlText w:val="%1."/>
      <w:lvlJc w:val="left"/>
      <w:pPr>
        <w:tabs>
          <w:tab w:val="num" w:pos="720"/>
        </w:tabs>
        <w:ind w:left="720" w:hanging="360"/>
      </w:pPr>
    </w:lvl>
    <w:lvl w:ilvl="1">
      <w:start w:val="3"/>
      <w:numFmt w:val="decimal"/>
      <w:lvlText w:val="%2)"/>
      <w:lvlJc w:val="left"/>
      <w:pPr>
        <w:ind w:left="1440" w:hanging="360"/>
      </w:pPr>
      <w:rPr>
        <w:rFonts w:hint="default"/>
      </w:rPr>
    </w:lvl>
    <w:lvl w:ilvl="2">
      <w:start w:val="3"/>
      <w:numFmt w:val="decimal"/>
      <w:lvlText w:val="%3"/>
      <w:lvlJc w:val="left"/>
      <w:pPr>
        <w:ind w:left="2160" w:hanging="360"/>
      </w:pPr>
      <w:rPr>
        <w:rFonts w:hint="default"/>
        <w:b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77612E8"/>
    <w:multiLevelType w:val="multilevel"/>
    <w:tmpl w:val="8A48721C"/>
    <w:lvl w:ilvl="0">
      <w:start w:val="1"/>
      <w:numFmt w:val="decimal"/>
      <w:lvlText w:val="%1."/>
      <w:lvlJc w:val="left"/>
      <w:pPr>
        <w:ind w:left="720" w:hanging="360"/>
      </w:pPr>
      <w:rPr>
        <w:rFonts w:hint="default"/>
      </w:rPr>
    </w:lvl>
    <w:lvl w:ilvl="1">
      <w:start w:val="1"/>
      <w:numFmt w:val="decimal"/>
      <w:isLgl/>
      <w:lvlText w:val="%1.%2"/>
      <w:lvlJc w:val="left"/>
      <w:pPr>
        <w:ind w:left="990" w:hanging="7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800" w:hanging="144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2160" w:hanging="1800"/>
      </w:pPr>
      <w:rPr>
        <w:rFonts w:hint="default"/>
        <w:u w:val="none"/>
      </w:rPr>
    </w:lvl>
    <w:lvl w:ilvl="7">
      <w:start w:val="1"/>
      <w:numFmt w:val="decimal"/>
      <w:isLgl/>
      <w:lvlText w:val="%1.%2.%3.%4.%5.%6.%7.%8"/>
      <w:lvlJc w:val="left"/>
      <w:pPr>
        <w:ind w:left="2520" w:hanging="2160"/>
      </w:pPr>
      <w:rPr>
        <w:rFonts w:hint="default"/>
        <w:u w:val="none"/>
      </w:rPr>
    </w:lvl>
    <w:lvl w:ilvl="8">
      <w:start w:val="1"/>
      <w:numFmt w:val="decimal"/>
      <w:isLgl/>
      <w:lvlText w:val="%1.%2.%3.%4.%5.%6.%7.%8.%9"/>
      <w:lvlJc w:val="left"/>
      <w:pPr>
        <w:ind w:left="2520" w:hanging="2160"/>
      </w:pPr>
      <w:rPr>
        <w:rFonts w:hint="default"/>
        <w:u w:val="none"/>
      </w:rPr>
    </w:lvl>
  </w:abstractNum>
  <w:abstractNum w:abstractNumId="33">
    <w:nsid w:val="57F4779E"/>
    <w:multiLevelType w:val="hybridMultilevel"/>
    <w:tmpl w:val="E388534E"/>
    <w:lvl w:ilvl="0" w:tplc="BAACC7BA">
      <w:start w:val="1"/>
      <w:numFmt w:val="bullet"/>
      <w:lvlText w:val=""/>
      <w:lvlJc w:val="left"/>
      <w:pPr>
        <w:tabs>
          <w:tab w:val="num" w:pos="360"/>
        </w:tabs>
        <w:ind w:left="3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8C07C48"/>
    <w:multiLevelType w:val="hybridMultilevel"/>
    <w:tmpl w:val="44447690"/>
    <w:lvl w:ilvl="0" w:tplc="BAACC7BA">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DC53B3"/>
    <w:multiLevelType w:val="hybridMultilevel"/>
    <w:tmpl w:val="A178F276"/>
    <w:lvl w:ilvl="0" w:tplc="B5502A86">
      <w:start w:val="1"/>
      <w:numFmt w:val="bullet"/>
      <w:lvlText w:val=""/>
      <w:lvlJc w:val="left"/>
      <w:pPr>
        <w:tabs>
          <w:tab w:val="num" w:pos="360"/>
        </w:tabs>
        <w:ind w:left="360" w:hanging="360"/>
      </w:pPr>
      <w:rPr>
        <w:rFonts w:ascii="Wingdings" w:hAnsi="Wingdings" w:hint="default"/>
      </w:rPr>
    </w:lvl>
    <w:lvl w:ilvl="1" w:tplc="5074F824">
      <w:start w:val="1"/>
      <w:numFmt w:val="bullet"/>
      <w:lvlText w:val=""/>
      <w:lvlJc w:val="left"/>
      <w:pPr>
        <w:tabs>
          <w:tab w:val="num" w:pos="720"/>
        </w:tabs>
        <w:ind w:left="720" w:hanging="360"/>
      </w:pPr>
      <w:rPr>
        <w:rFonts w:ascii="Symbol" w:hAnsi="Symbol" w:hint="default"/>
      </w:rPr>
    </w:lvl>
    <w:lvl w:ilvl="2" w:tplc="466C1070">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C0D36E7"/>
    <w:multiLevelType w:val="hybridMultilevel"/>
    <w:tmpl w:val="2C7AA3E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CB55225"/>
    <w:multiLevelType w:val="multilevel"/>
    <w:tmpl w:val="2E2E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1230A6"/>
    <w:multiLevelType w:val="hybridMultilevel"/>
    <w:tmpl w:val="037ACAF6"/>
    <w:lvl w:ilvl="0" w:tplc="441A1A96">
      <w:start w:val="1"/>
      <w:numFmt w:val="bullet"/>
      <w:lvlText w:val=""/>
      <w:lvlJc w:val="left"/>
      <w:pPr>
        <w:ind w:left="720" w:hanging="360"/>
      </w:pPr>
      <w:rPr>
        <w:rFonts w:ascii="Wingdings" w:hAnsi="Wingdings" w:hint="default"/>
      </w:rPr>
    </w:lvl>
    <w:lvl w:ilvl="1" w:tplc="69324008">
      <w:start w:val="1"/>
      <w:numFmt w:val="bullet"/>
      <w:lvlText w:val="o"/>
      <w:lvlJc w:val="left"/>
      <w:pPr>
        <w:ind w:left="1890" w:hanging="360"/>
      </w:pPr>
      <w:rPr>
        <w:rFonts w:ascii="Courier New" w:hAnsi="Courier New" w:cs="Courier New" w:hint="default"/>
      </w:rPr>
    </w:lvl>
    <w:lvl w:ilvl="2" w:tplc="D786B82C" w:tentative="1">
      <w:start w:val="1"/>
      <w:numFmt w:val="bullet"/>
      <w:lvlText w:val=""/>
      <w:lvlJc w:val="left"/>
      <w:pPr>
        <w:ind w:left="2160" w:hanging="360"/>
      </w:pPr>
      <w:rPr>
        <w:rFonts w:ascii="Wingdings" w:hAnsi="Wingdings" w:hint="default"/>
      </w:rPr>
    </w:lvl>
    <w:lvl w:ilvl="3" w:tplc="F744904C" w:tentative="1">
      <w:start w:val="1"/>
      <w:numFmt w:val="bullet"/>
      <w:lvlText w:val=""/>
      <w:lvlJc w:val="left"/>
      <w:pPr>
        <w:ind w:left="2880" w:hanging="360"/>
      </w:pPr>
      <w:rPr>
        <w:rFonts w:ascii="Symbol" w:hAnsi="Symbol" w:hint="default"/>
      </w:rPr>
    </w:lvl>
    <w:lvl w:ilvl="4" w:tplc="27D8ECBE" w:tentative="1">
      <w:start w:val="1"/>
      <w:numFmt w:val="bullet"/>
      <w:lvlText w:val="o"/>
      <w:lvlJc w:val="left"/>
      <w:pPr>
        <w:ind w:left="3600" w:hanging="360"/>
      </w:pPr>
      <w:rPr>
        <w:rFonts w:ascii="Courier New" w:hAnsi="Courier New" w:cs="Courier New" w:hint="default"/>
      </w:rPr>
    </w:lvl>
    <w:lvl w:ilvl="5" w:tplc="F1D2AEAE" w:tentative="1">
      <w:start w:val="1"/>
      <w:numFmt w:val="bullet"/>
      <w:lvlText w:val=""/>
      <w:lvlJc w:val="left"/>
      <w:pPr>
        <w:ind w:left="4320" w:hanging="360"/>
      </w:pPr>
      <w:rPr>
        <w:rFonts w:ascii="Wingdings" w:hAnsi="Wingdings" w:hint="default"/>
      </w:rPr>
    </w:lvl>
    <w:lvl w:ilvl="6" w:tplc="C3284ADA" w:tentative="1">
      <w:start w:val="1"/>
      <w:numFmt w:val="bullet"/>
      <w:lvlText w:val=""/>
      <w:lvlJc w:val="left"/>
      <w:pPr>
        <w:ind w:left="5040" w:hanging="360"/>
      </w:pPr>
      <w:rPr>
        <w:rFonts w:ascii="Symbol" w:hAnsi="Symbol" w:hint="default"/>
      </w:rPr>
    </w:lvl>
    <w:lvl w:ilvl="7" w:tplc="E1C615CC" w:tentative="1">
      <w:start w:val="1"/>
      <w:numFmt w:val="bullet"/>
      <w:lvlText w:val="o"/>
      <w:lvlJc w:val="left"/>
      <w:pPr>
        <w:ind w:left="5760" w:hanging="360"/>
      </w:pPr>
      <w:rPr>
        <w:rFonts w:ascii="Courier New" w:hAnsi="Courier New" w:cs="Courier New" w:hint="default"/>
      </w:rPr>
    </w:lvl>
    <w:lvl w:ilvl="8" w:tplc="82CAE224" w:tentative="1">
      <w:start w:val="1"/>
      <w:numFmt w:val="bullet"/>
      <w:lvlText w:val=""/>
      <w:lvlJc w:val="left"/>
      <w:pPr>
        <w:ind w:left="6480" w:hanging="360"/>
      </w:pPr>
      <w:rPr>
        <w:rFonts w:ascii="Wingdings" w:hAnsi="Wingdings" w:hint="default"/>
      </w:rPr>
    </w:lvl>
  </w:abstractNum>
  <w:abstractNum w:abstractNumId="39">
    <w:nsid w:val="5F463BC7"/>
    <w:multiLevelType w:val="hybridMultilevel"/>
    <w:tmpl w:val="2292809C"/>
    <w:lvl w:ilvl="0" w:tplc="0409000D">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40">
    <w:nsid w:val="60ED3C44"/>
    <w:multiLevelType w:val="hybridMultilevel"/>
    <w:tmpl w:val="398ACEBA"/>
    <w:lvl w:ilvl="0" w:tplc="0409000D">
      <w:start w:val="6"/>
      <w:numFmt w:val="decimal"/>
      <w:lvlText w:val="%1"/>
      <w:lvlJc w:val="left"/>
      <w:pPr>
        <w:ind w:left="765" w:hanging="360"/>
      </w:pPr>
      <w:rPr>
        <w:rFonts w:hint="default"/>
      </w:rPr>
    </w:lvl>
    <w:lvl w:ilvl="1" w:tplc="04090003" w:tentative="1">
      <w:start w:val="1"/>
      <w:numFmt w:val="lowerLetter"/>
      <w:lvlText w:val="%2."/>
      <w:lvlJc w:val="left"/>
      <w:pPr>
        <w:ind w:left="1485" w:hanging="360"/>
      </w:pPr>
    </w:lvl>
    <w:lvl w:ilvl="2" w:tplc="04090005" w:tentative="1">
      <w:start w:val="1"/>
      <w:numFmt w:val="lowerRoman"/>
      <w:lvlText w:val="%3."/>
      <w:lvlJc w:val="right"/>
      <w:pPr>
        <w:ind w:left="2205" w:hanging="180"/>
      </w:pPr>
    </w:lvl>
    <w:lvl w:ilvl="3" w:tplc="04090001" w:tentative="1">
      <w:start w:val="1"/>
      <w:numFmt w:val="decimal"/>
      <w:lvlText w:val="%4."/>
      <w:lvlJc w:val="left"/>
      <w:pPr>
        <w:ind w:left="2925" w:hanging="360"/>
      </w:pPr>
    </w:lvl>
    <w:lvl w:ilvl="4" w:tplc="04090003" w:tentative="1">
      <w:start w:val="1"/>
      <w:numFmt w:val="lowerLetter"/>
      <w:lvlText w:val="%5."/>
      <w:lvlJc w:val="left"/>
      <w:pPr>
        <w:ind w:left="3645" w:hanging="360"/>
      </w:pPr>
    </w:lvl>
    <w:lvl w:ilvl="5" w:tplc="04090005" w:tentative="1">
      <w:start w:val="1"/>
      <w:numFmt w:val="lowerRoman"/>
      <w:lvlText w:val="%6."/>
      <w:lvlJc w:val="right"/>
      <w:pPr>
        <w:ind w:left="4365" w:hanging="180"/>
      </w:pPr>
    </w:lvl>
    <w:lvl w:ilvl="6" w:tplc="04090001" w:tentative="1">
      <w:start w:val="1"/>
      <w:numFmt w:val="decimal"/>
      <w:lvlText w:val="%7."/>
      <w:lvlJc w:val="left"/>
      <w:pPr>
        <w:ind w:left="5085" w:hanging="360"/>
      </w:pPr>
    </w:lvl>
    <w:lvl w:ilvl="7" w:tplc="04090003" w:tentative="1">
      <w:start w:val="1"/>
      <w:numFmt w:val="lowerLetter"/>
      <w:lvlText w:val="%8."/>
      <w:lvlJc w:val="left"/>
      <w:pPr>
        <w:ind w:left="5805" w:hanging="360"/>
      </w:pPr>
    </w:lvl>
    <w:lvl w:ilvl="8" w:tplc="04090005" w:tentative="1">
      <w:start w:val="1"/>
      <w:numFmt w:val="lowerRoman"/>
      <w:lvlText w:val="%9."/>
      <w:lvlJc w:val="right"/>
      <w:pPr>
        <w:ind w:left="6525" w:hanging="180"/>
      </w:pPr>
    </w:lvl>
  </w:abstractNum>
  <w:abstractNum w:abstractNumId="41">
    <w:nsid w:val="61AF43C9"/>
    <w:multiLevelType w:val="hybridMultilevel"/>
    <w:tmpl w:val="61127770"/>
    <w:lvl w:ilvl="0" w:tplc="0409000B">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0D3C4E"/>
    <w:multiLevelType w:val="hybridMultilevel"/>
    <w:tmpl w:val="972CF7F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nsid w:val="75AC1E8C"/>
    <w:multiLevelType w:val="hybridMultilevel"/>
    <w:tmpl w:val="3EFE097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nsid w:val="79F56BEA"/>
    <w:multiLevelType w:val="hybridMultilevel"/>
    <w:tmpl w:val="5B52BA32"/>
    <w:lvl w:ilvl="0" w:tplc="81BC94E4">
      <w:start w:val="1"/>
      <w:numFmt w:val="bullet"/>
      <w:lvlText w:val=""/>
      <w:lvlJc w:val="left"/>
      <w:pPr>
        <w:ind w:left="1449" w:hanging="360"/>
      </w:pPr>
      <w:rPr>
        <w:rFonts w:ascii="Symbol" w:hAnsi="Symbol" w:hint="default"/>
      </w:rPr>
    </w:lvl>
    <w:lvl w:ilvl="1" w:tplc="70DAD198" w:tentative="1">
      <w:start w:val="1"/>
      <w:numFmt w:val="bullet"/>
      <w:lvlText w:val="o"/>
      <w:lvlJc w:val="left"/>
      <w:pPr>
        <w:ind w:left="2169" w:hanging="360"/>
      </w:pPr>
      <w:rPr>
        <w:rFonts w:ascii="Courier New" w:hAnsi="Courier New" w:cs="Courier New" w:hint="default"/>
      </w:rPr>
    </w:lvl>
    <w:lvl w:ilvl="2" w:tplc="3C529E7C" w:tentative="1">
      <w:start w:val="1"/>
      <w:numFmt w:val="bullet"/>
      <w:lvlText w:val=""/>
      <w:lvlJc w:val="left"/>
      <w:pPr>
        <w:ind w:left="2889" w:hanging="360"/>
      </w:pPr>
      <w:rPr>
        <w:rFonts w:ascii="Wingdings" w:hAnsi="Wingdings" w:hint="default"/>
      </w:rPr>
    </w:lvl>
    <w:lvl w:ilvl="3" w:tplc="AA94A51C" w:tentative="1">
      <w:start w:val="1"/>
      <w:numFmt w:val="bullet"/>
      <w:lvlText w:val=""/>
      <w:lvlJc w:val="left"/>
      <w:pPr>
        <w:ind w:left="3609" w:hanging="360"/>
      </w:pPr>
      <w:rPr>
        <w:rFonts w:ascii="Symbol" w:hAnsi="Symbol" w:hint="default"/>
      </w:rPr>
    </w:lvl>
    <w:lvl w:ilvl="4" w:tplc="B7A6DA98" w:tentative="1">
      <w:start w:val="1"/>
      <w:numFmt w:val="bullet"/>
      <w:lvlText w:val="o"/>
      <w:lvlJc w:val="left"/>
      <w:pPr>
        <w:ind w:left="4329" w:hanging="360"/>
      </w:pPr>
      <w:rPr>
        <w:rFonts w:ascii="Courier New" w:hAnsi="Courier New" w:cs="Courier New" w:hint="default"/>
      </w:rPr>
    </w:lvl>
    <w:lvl w:ilvl="5" w:tplc="946EACD8" w:tentative="1">
      <w:start w:val="1"/>
      <w:numFmt w:val="bullet"/>
      <w:lvlText w:val=""/>
      <w:lvlJc w:val="left"/>
      <w:pPr>
        <w:ind w:left="5049" w:hanging="360"/>
      </w:pPr>
      <w:rPr>
        <w:rFonts w:ascii="Wingdings" w:hAnsi="Wingdings" w:hint="default"/>
      </w:rPr>
    </w:lvl>
    <w:lvl w:ilvl="6" w:tplc="910AB2CC" w:tentative="1">
      <w:start w:val="1"/>
      <w:numFmt w:val="bullet"/>
      <w:lvlText w:val=""/>
      <w:lvlJc w:val="left"/>
      <w:pPr>
        <w:ind w:left="5769" w:hanging="360"/>
      </w:pPr>
      <w:rPr>
        <w:rFonts w:ascii="Symbol" w:hAnsi="Symbol" w:hint="default"/>
      </w:rPr>
    </w:lvl>
    <w:lvl w:ilvl="7" w:tplc="CBF2A022" w:tentative="1">
      <w:start w:val="1"/>
      <w:numFmt w:val="bullet"/>
      <w:lvlText w:val="o"/>
      <w:lvlJc w:val="left"/>
      <w:pPr>
        <w:ind w:left="6489" w:hanging="360"/>
      </w:pPr>
      <w:rPr>
        <w:rFonts w:ascii="Courier New" w:hAnsi="Courier New" w:cs="Courier New" w:hint="default"/>
      </w:rPr>
    </w:lvl>
    <w:lvl w:ilvl="8" w:tplc="B26A1C82" w:tentative="1">
      <w:start w:val="1"/>
      <w:numFmt w:val="bullet"/>
      <w:lvlText w:val=""/>
      <w:lvlJc w:val="left"/>
      <w:pPr>
        <w:ind w:left="7209" w:hanging="360"/>
      </w:pPr>
      <w:rPr>
        <w:rFonts w:ascii="Wingdings" w:hAnsi="Wingdings" w:hint="default"/>
      </w:rPr>
    </w:lvl>
  </w:abstractNum>
  <w:abstractNum w:abstractNumId="45">
    <w:nsid w:val="7DA214C4"/>
    <w:multiLevelType w:val="hybridMultilevel"/>
    <w:tmpl w:val="674AFB28"/>
    <w:lvl w:ilvl="0" w:tplc="04090001">
      <w:numFmt w:val="bullet"/>
      <w:lvlText w:val="-"/>
      <w:lvlJc w:val="left"/>
      <w:pPr>
        <w:ind w:left="4050" w:hanging="360"/>
      </w:pPr>
      <w:rPr>
        <w:rFonts w:ascii="Times New Roman" w:eastAsia="Calibri" w:hAnsi="Times New Roman" w:cs="Times New Roman" w:hint="default"/>
        <w:b/>
      </w:rPr>
    </w:lvl>
    <w:lvl w:ilvl="1" w:tplc="04090003" w:tentative="1">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46">
    <w:nsid w:val="7EFC6D6B"/>
    <w:multiLevelType w:val="hybridMultilevel"/>
    <w:tmpl w:val="F85A5B9E"/>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12"/>
  </w:num>
  <w:num w:numId="3">
    <w:abstractNumId w:val="18"/>
  </w:num>
  <w:num w:numId="4">
    <w:abstractNumId w:val="19"/>
  </w:num>
  <w:num w:numId="5">
    <w:abstractNumId w:val="38"/>
  </w:num>
  <w:num w:numId="6">
    <w:abstractNumId w:val="21"/>
  </w:num>
  <w:num w:numId="7">
    <w:abstractNumId w:val="20"/>
  </w:num>
  <w:num w:numId="8">
    <w:abstractNumId w:val="6"/>
  </w:num>
  <w:num w:numId="9">
    <w:abstractNumId w:val="14"/>
  </w:num>
  <w:num w:numId="10">
    <w:abstractNumId w:val="39"/>
  </w:num>
  <w:num w:numId="11">
    <w:abstractNumId w:val="30"/>
  </w:num>
  <w:num w:numId="12">
    <w:abstractNumId w:val="16"/>
  </w:num>
  <w:num w:numId="13">
    <w:abstractNumId w:val="17"/>
  </w:num>
  <w:num w:numId="14">
    <w:abstractNumId w:val="34"/>
  </w:num>
  <w:num w:numId="15">
    <w:abstractNumId w:val="7"/>
  </w:num>
  <w:num w:numId="16">
    <w:abstractNumId w:val="45"/>
  </w:num>
  <w:num w:numId="17">
    <w:abstractNumId w:val="9"/>
  </w:num>
  <w:num w:numId="18">
    <w:abstractNumId w:val="15"/>
  </w:num>
  <w:num w:numId="19">
    <w:abstractNumId w:val="31"/>
  </w:num>
  <w:num w:numId="20">
    <w:abstractNumId w:val="37"/>
  </w:num>
  <w:num w:numId="21">
    <w:abstractNumId w:val="44"/>
  </w:num>
  <w:num w:numId="22">
    <w:abstractNumId w:val="41"/>
  </w:num>
  <w:num w:numId="23">
    <w:abstractNumId w:val="26"/>
  </w:num>
  <w:num w:numId="24">
    <w:abstractNumId w:val="3"/>
  </w:num>
  <w:num w:numId="25">
    <w:abstractNumId w:val="40"/>
  </w:num>
  <w:num w:numId="26">
    <w:abstractNumId w:val="4"/>
  </w:num>
  <w:num w:numId="27">
    <w:abstractNumId w:val="22"/>
  </w:num>
  <w:num w:numId="28">
    <w:abstractNumId w:val="10"/>
  </w:num>
  <w:num w:numId="29">
    <w:abstractNumId w:val="46"/>
  </w:num>
  <w:num w:numId="30">
    <w:abstractNumId w:val="33"/>
  </w:num>
  <w:num w:numId="31">
    <w:abstractNumId w:val="13"/>
  </w:num>
  <w:num w:numId="32">
    <w:abstractNumId w:val="24"/>
  </w:num>
  <w:num w:numId="33">
    <w:abstractNumId w:val="27"/>
  </w:num>
  <w:num w:numId="34">
    <w:abstractNumId w:val="35"/>
  </w:num>
  <w:num w:numId="35">
    <w:abstractNumId w:val="43"/>
  </w:num>
  <w:num w:numId="36">
    <w:abstractNumId w:val="28"/>
  </w:num>
  <w:num w:numId="37">
    <w:abstractNumId w:val="42"/>
  </w:num>
  <w:num w:numId="38">
    <w:abstractNumId w:val="8"/>
  </w:num>
  <w:num w:numId="39">
    <w:abstractNumId w:val="11"/>
  </w:num>
  <w:num w:numId="40">
    <w:abstractNumId w:val="23"/>
  </w:num>
  <w:num w:numId="41">
    <w:abstractNumId w:val="5"/>
  </w:num>
  <w:num w:numId="42">
    <w:abstractNumId w:val="36"/>
  </w:num>
  <w:num w:numId="43">
    <w:abstractNumId w:val="25"/>
  </w:num>
  <w:num w:numId="44">
    <w:abstractNumId w:val="29"/>
  </w:num>
  <w:num w:numId="45">
    <w:abstractNumId w:val="31"/>
    <w:lvlOverride w:ilvl="0">
      <w:startOverride w:val="1"/>
    </w:lvlOverride>
    <w:lvlOverride w:ilvl="1">
      <w:startOverride w:val="3"/>
    </w:lvlOverride>
    <w:lvlOverride w:ilvl="2">
      <w:startOverride w:val="7"/>
    </w:lvlOverride>
  </w:num>
  <w:num w:numId="46">
    <w:abstractNumId w:val="3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5122"/>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5C1E07"/>
    <w:rsid w:val="00005A26"/>
    <w:rsid w:val="00006ED7"/>
    <w:rsid w:val="00031720"/>
    <w:rsid w:val="00052946"/>
    <w:rsid w:val="00053600"/>
    <w:rsid w:val="00055F70"/>
    <w:rsid w:val="00064605"/>
    <w:rsid w:val="0007391A"/>
    <w:rsid w:val="00080A43"/>
    <w:rsid w:val="000A6F43"/>
    <w:rsid w:val="000A7399"/>
    <w:rsid w:val="000A7D1A"/>
    <w:rsid w:val="000B46F7"/>
    <w:rsid w:val="000C54C9"/>
    <w:rsid w:val="000F60E6"/>
    <w:rsid w:val="001248D9"/>
    <w:rsid w:val="0015017E"/>
    <w:rsid w:val="00175CE4"/>
    <w:rsid w:val="00190857"/>
    <w:rsid w:val="00191842"/>
    <w:rsid w:val="00192A83"/>
    <w:rsid w:val="001A37DE"/>
    <w:rsid w:val="001A4B96"/>
    <w:rsid w:val="001A5F1E"/>
    <w:rsid w:val="001B74C6"/>
    <w:rsid w:val="001C3F08"/>
    <w:rsid w:val="001C5DEF"/>
    <w:rsid w:val="001D0D8C"/>
    <w:rsid w:val="001D78F7"/>
    <w:rsid w:val="001F381E"/>
    <w:rsid w:val="001F5838"/>
    <w:rsid w:val="001F5D26"/>
    <w:rsid w:val="0021291F"/>
    <w:rsid w:val="002210F7"/>
    <w:rsid w:val="002425B2"/>
    <w:rsid w:val="00250E5B"/>
    <w:rsid w:val="002529FC"/>
    <w:rsid w:val="00254D9D"/>
    <w:rsid w:val="00284CE9"/>
    <w:rsid w:val="002859C5"/>
    <w:rsid w:val="002862E0"/>
    <w:rsid w:val="002A4AB6"/>
    <w:rsid w:val="002B02E2"/>
    <w:rsid w:val="002B5F67"/>
    <w:rsid w:val="002D4A4B"/>
    <w:rsid w:val="002D72C4"/>
    <w:rsid w:val="002F038E"/>
    <w:rsid w:val="002F5658"/>
    <w:rsid w:val="003116BF"/>
    <w:rsid w:val="003259BC"/>
    <w:rsid w:val="00331F3C"/>
    <w:rsid w:val="003323F5"/>
    <w:rsid w:val="00340F85"/>
    <w:rsid w:val="00342EF6"/>
    <w:rsid w:val="003430BA"/>
    <w:rsid w:val="003600DA"/>
    <w:rsid w:val="00362E14"/>
    <w:rsid w:val="003C43CF"/>
    <w:rsid w:val="003D609A"/>
    <w:rsid w:val="003E5610"/>
    <w:rsid w:val="003E7A34"/>
    <w:rsid w:val="0040539A"/>
    <w:rsid w:val="00414C5D"/>
    <w:rsid w:val="00434AFE"/>
    <w:rsid w:val="00441220"/>
    <w:rsid w:val="00447115"/>
    <w:rsid w:val="00451B75"/>
    <w:rsid w:val="004662C5"/>
    <w:rsid w:val="004771A1"/>
    <w:rsid w:val="004831F3"/>
    <w:rsid w:val="00487C71"/>
    <w:rsid w:val="00493946"/>
    <w:rsid w:val="004959DE"/>
    <w:rsid w:val="00496ECF"/>
    <w:rsid w:val="004B01C4"/>
    <w:rsid w:val="004C6DA6"/>
    <w:rsid w:val="004D3A75"/>
    <w:rsid w:val="004D4264"/>
    <w:rsid w:val="004E157F"/>
    <w:rsid w:val="004E191B"/>
    <w:rsid w:val="005044BE"/>
    <w:rsid w:val="00505E64"/>
    <w:rsid w:val="00551416"/>
    <w:rsid w:val="00554F5F"/>
    <w:rsid w:val="005675AF"/>
    <w:rsid w:val="00570C23"/>
    <w:rsid w:val="005762B7"/>
    <w:rsid w:val="00582394"/>
    <w:rsid w:val="005C1E06"/>
    <w:rsid w:val="005C1E07"/>
    <w:rsid w:val="005D5898"/>
    <w:rsid w:val="005D757F"/>
    <w:rsid w:val="005F1ADC"/>
    <w:rsid w:val="0060247E"/>
    <w:rsid w:val="00607928"/>
    <w:rsid w:val="006403E6"/>
    <w:rsid w:val="00641CAB"/>
    <w:rsid w:val="006502EC"/>
    <w:rsid w:val="006710FC"/>
    <w:rsid w:val="0068441A"/>
    <w:rsid w:val="00691958"/>
    <w:rsid w:val="006A0E2E"/>
    <w:rsid w:val="006A668F"/>
    <w:rsid w:val="006B1804"/>
    <w:rsid w:val="006D0C6A"/>
    <w:rsid w:val="006E5ECA"/>
    <w:rsid w:val="006F3CC4"/>
    <w:rsid w:val="0070266D"/>
    <w:rsid w:val="00702680"/>
    <w:rsid w:val="007043F9"/>
    <w:rsid w:val="00706BB1"/>
    <w:rsid w:val="00716483"/>
    <w:rsid w:val="007279AE"/>
    <w:rsid w:val="0073292C"/>
    <w:rsid w:val="007330EA"/>
    <w:rsid w:val="00750BA4"/>
    <w:rsid w:val="00752E7E"/>
    <w:rsid w:val="00762BC1"/>
    <w:rsid w:val="00767BD1"/>
    <w:rsid w:val="00781A8C"/>
    <w:rsid w:val="0078542A"/>
    <w:rsid w:val="00785B69"/>
    <w:rsid w:val="00790EF0"/>
    <w:rsid w:val="00792FE6"/>
    <w:rsid w:val="007C1982"/>
    <w:rsid w:val="007D5C7B"/>
    <w:rsid w:val="007E219E"/>
    <w:rsid w:val="007E6B27"/>
    <w:rsid w:val="007E7B77"/>
    <w:rsid w:val="007F34AA"/>
    <w:rsid w:val="007F6B01"/>
    <w:rsid w:val="008008FE"/>
    <w:rsid w:val="0080128A"/>
    <w:rsid w:val="00802F59"/>
    <w:rsid w:val="00812B11"/>
    <w:rsid w:val="0082270A"/>
    <w:rsid w:val="00831819"/>
    <w:rsid w:val="00835435"/>
    <w:rsid w:val="0083766A"/>
    <w:rsid w:val="0083774A"/>
    <w:rsid w:val="00844196"/>
    <w:rsid w:val="00846203"/>
    <w:rsid w:val="008477DE"/>
    <w:rsid w:val="008579E9"/>
    <w:rsid w:val="00857F62"/>
    <w:rsid w:val="00861593"/>
    <w:rsid w:val="00862DA8"/>
    <w:rsid w:val="00863055"/>
    <w:rsid w:val="008807F3"/>
    <w:rsid w:val="0088419D"/>
    <w:rsid w:val="008A29F3"/>
    <w:rsid w:val="008A5708"/>
    <w:rsid w:val="008A7ECE"/>
    <w:rsid w:val="008C11D3"/>
    <w:rsid w:val="008C1796"/>
    <w:rsid w:val="008C4157"/>
    <w:rsid w:val="008F3E6B"/>
    <w:rsid w:val="008F4BCF"/>
    <w:rsid w:val="009064F8"/>
    <w:rsid w:val="00915FB4"/>
    <w:rsid w:val="009169B0"/>
    <w:rsid w:val="009373A9"/>
    <w:rsid w:val="00954DB9"/>
    <w:rsid w:val="00957051"/>
    <w:rsid w:val="00962A0E"/>
    <w:rsid w:val="009707F3"/>
    <w:rsid w:val="009839D1"/>
    <w:rsid w:val="009918E6"/>
    <w:rsid w:val="009961DE"/>
    <w:rsid w:val="009A402A"/>
    <w:rsid w:val="009A6EA0"/>
    <w:rsid w:val="009D1BC3"/>
    <w:rsid w:val="009E0A9F"/>
    <w:rsid w:val="009E351E"/>
    <w:rsid w:val="009E450A"/>
    <w:rsid w:val="009F327A"/>
    <w:rsid w:val="009F4928"/>
    <w:rsid w:val="00A06A03"/>
    <w:rsid w:val="00A14F4A"/>
    <w:rsid w:val="00A30623"/>
    <w:rsid w:val="00A34799"/>
    <w:rsid w:val="00A44C29"/>
    <w:rsid w:val="00A466EC"/>
    <w:rsid w:val="00A47E85"/>
    <w:rsid w:val="00A7494C"/>
    <w:rsid w:val="00A773BB"/>
    <w:rsid w:val="00A8458A"/>
    <w:rsid w:val="00A85244"/>
    <w:rsid w:val="00A877FA"/>
    <w:rsid w:val="00AD7DEF"/>
    <w:rsid w:val="00AE0E4A"/>
    <w:rsid w:val="00AF2C4B"/>
    <w:rsid w:val="00AF559D"/>
    <w:rsid w:val="00B222DE"/>
    <w:rsid w:val="00B224CF"/>
    <w:rsid w:val="00B30FFC"/>
    <w:rsid w:val="00B63DD8"/>
    <w:rsid w:val="00B65688"/>
    <w:rsid w:val="00B93E18"/>
    <w:rsid w:val="00B97086"/>
    <w:rsid w:val="00BB054A"/>
    <w:rsid w:val="00BB4707"/>
    <w:rsid w:val="00BC7700"/>
    <w:rsid w:val="00BD05A3"/>
    <w:rsid w:val="00BE6F1B"/>
    <w:rsid w:val="00C11CD6"/>
    <w:rsid w:val="00C17FC0"/>
    <w:rsid w:val="00C21613"/>
    <w:rsid w:val="00C21BE0"/>
    <w:rsid w:val="00C365E5"/>
    <w:rsid w:val="00C36D25"/>
    <w:rsid w:val="00C37492"/>
    <w:rsid w:val="00C52518"/>
    <w:rsid w:val="00C55E12"/>
    <w:rsid w:val="00C63433"/>
    <w:rsid w:val="00C714D3"/>
    <w:rsid w:val="00C90A0F"/>
    <w:rsid w:val="00C94668"/>
    <w:rsid w:val="00CA2E87"/>
    <w:rsid w:val="00CB23E1"/>
    <w:rsid w:val="00CB6B6A"/>
    <w:rsid w:val="00CD0FBA"/>
    <w:rsid w:val="00CD1BBD"/>
    <w:rsid w:val="00CD429E"/>
    <w:rsid w:val="00CE29F2"/>
    <w:rsid w:val="00CF5DEF"/>
    <w:rsid w:val="00D0205F"/>
    <w:rsid w:val="00D12773"/>
    <w:rsid w:val="00D20356"/>
    <w:rsid w:val="00D260A9"/>
    <w:rsid w:val="00D274B5"/>
    <w:rsid w:val="00D30C0A"/>
    <w:rsid w:val="00D45857"/>
    <w:rsid w:val="00D46D88"/>
    <w:rsid w:val="00D602F7"/>
    <w:rsid w:val="00D62D3B"/>
    <w:rsid w:val="00D6493A"/>
    <w:rsid w:val="00D649D8"/>
    <w:rsid w:val="00D775E2"/>
    <w:rsid w:val="00D821E7"/>
    <w:rsid w:val="00D8738C"/>
    <w:rsid w:val="00D906ED"/>
    <w:rsid w:val="00D95C4B"/>
    <w:rsid w:val="00D97811"/>
    <w:rsid w:val="00DA2F6A"/>
    <w:rsid w:val="00DB6752"/>
    <w:rsid w:val="00DC4B4E"/>
    <w:rsid w:val="00E12141"/>
    <w:rsid w:val="00E152A1"/>
    <w:rsid w:val="00E22875"/>
    <w:rsid w:val="00E41858"/>
    <w:rsid w:val="00E5127C"/>
    <w:rsid w:val="00E6240C"/>
    <w:rsid w:val="00E632F0"/>
    <w:rsid w:val="00E73FE6"/>
    <w:rsid w:val="00E80EED"/>
    <w:rsid w:val="00E9057B"/>
    <w:rsid w:val="00E9786F"/>
    <w:rsid w:val="00EB3F19"/>
    <w:rsid w:val="00ED3278"/>
    <w:rsid w:val="00F07296"/>
    <w:rsid w:val="00F11137"/>
    <w:rsid w:val="00F227D4"/>
    <w:rsid w:val="00F23343"/>
    <w:rsid w:val="00F25062"/>
    <w:rsid w:val="00F45225"/>
    <w:rsid w:val="00F531EA"/>
    <w:rsid w:val="00F54B32"/>
    <w:rsid w:val="00F55F96"/>
    <w:rsid w:val="00F56D22"/>
    <w:rsid w:val="00F770C0"/>
    <w:rsid w:val="00F77D91"/>
    <w:rsid w:val="00F8058B"/>
    <w:rsid w:val="00FA7215"/>
    <w:rsid w:val="00FA79A3"/>
    <w:rsid w:val="00FC77E9"/>
    <w:rsid w:val="00FC7B4C"/>
    <w:rsid w:val="00FD0967"/>
    <w:rsid w:val="00FE48F5"/>
    <w:rsid w:val="00FF34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5122"/>
    <o:shapelayout v:ext="edit">
      <o:idmap v:ext="edit" data="1"/>
      <o:rules v:ext="edit">
        <o:r id="V:Rule8" type="connector" idref="#_x0000_s1143"/>
        <o:r id="V:Rule9" type="connector" idref="#_x0000_s1147"/>
        <o:r id="V:Rule10" type="connector" idref="#_x0000_s1148"/>
        <o:r id="V:Rule11" type="connector" idref="#_x0000_s1155"/>
        <o:r id="V:Rule12" type="connector" idref="#_x0000_s1145"/>
        <o:r id="V:Rule13" type="connector" idref="#_x0000_s1146"/>
        <o:r id="V:Rule14" type="connector" idref="#_x0000_s11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F19"/>
    <w:pPr>
      <w:widowControl w:val="0"/>
      <w:suppressAutoHyphens/>
    </w:pPr>
    <w:rPr>
      <w:rFonts w:eastAsia="Arial Unicode MS"/>
      <w:kern w:val="1"/>
      <w:sz w:val="24"/>
      <w:szCs w:val="24"/>
    </w:rPr>
  </w:style>
  <w:style w:type="paragraph" w:styleId="Heading1">
    <w:name w:val="heading 1"/>
    <w:basedOn w:val="Normal"/>
    <w:next w:val="Normal"/>
    <w:link w:val="Heading1Char"/>
    <w:qFormat/>
    <w:rsid w:val="00C90A0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3F19"/>
    <w:pPr>
      <w:keepNext/>
      <w:tabs>
        <w:tab w:val="num" w:pos="576"/>
        <w:tab w:val="left" w:pos="1215"/>
      </w:tabs>
      <w:ind w:left="576" w:hanging="576"/>
      <w:jc w:val="center"/>
      <w:outlineLvl w:val="1"/>
    </w:pPr>
    <w:rPr>
      <w:b/>
      <w:bCs/>
      <w:sz w:val="28"/>
      <w:szCs w:val="28"/>
    </w:rPr>
  </w:style>
  <w:style w:type="paragraph" w:styleId="Heading3">
    <w:name w:val="heading 3"/>
    <w:basedOn w:val="Normal"/>
    <w:next w:val="Normal"/>
    <w:link w:val="Heading3Char"/>
    <w:qFormat/>
    <w:rsid w:val="00EB3F19"/>
    <w:pPr>
      <w:keepNext/>
      <w:tabs>
        <w:tab w:val="num" w:pos="720"/>
        <w:tab w:val="left" w:pos="1215"/>
      </w:tabs>
      <w:ind w:left="720" w:hanging="720"/>
      <w:outlineLvl w:val="2"/>
    </w:pPr>
    <w:rPr>
      <w:b/>
      <w:bCs/>
      <w:szCs w:val="28"/>
    </w:rPr>
  </w:style>
  <w:style w:type="paragraph" w:styleId="Heading4">
    <w:name w:val="heading 4"/>
    <w:basedOn w:val="Normal"/>
    <w:next w:val="Normal"/>
    <w:link w:val="Heading4Char"/>
    <w:qFormat/>
    <w:rsid w:val="001248D9"/>
    <w:pPr>
      <w:keepNext/>
      <w:widowControl/>
      <w:suppressAutoHyphens w:val="0"/>
      <w:spacing w:before="240" w:after="60"/>
      <w:outlineLvl w:val="3"/>
    </w:pPr>
    <w:rPr>
      <w:rFonts w:eastAsia="Times New Roman"/>
      <w:b/>
      <w:bCs/>
      <w:kern w:val="0"/>
      <w:sz w:val="28"/>
      <w:szCs w:val="28"/>
    </w:rPr>
  </w:style>
  <w:style w:type="paragraph" w:styleId="Heading5">
    <w:name w:val="heading 5"/>
    <w:basedOn w:val="Normal"/>
    <w:next w:val="Normal"/>
    <w:link w:val="Heading5Char"/>
    <w:qFormat/>
    <w:rsid w:val="001248D9"/>
    <w:pPr>
      <w:widowControl/>
      <w:suppressAutoHyphens w:val="0"/>
      <w:spacing w:before="240" w:after="60"/>
      <w:outlineLvl w:val="4"/>
    </w:pPr>
    <w:rPr>
      <w:rFonts w:eastAsia="Times New Roman"/>
      <w:b/>
      <w:bCs/>
      <w:i/>
      <w:iCs/>
      <w:kern w:val="0"/>
      <w:sz w:val="26"/>
      <w:szCs w:val="26"/>
    </w:rPr>
  </w:style>
  <w:style w:type="paragraph" w:styleId="Heading6">
    <w:name w:val="heading 6"/>
    <w:basedOn w:val="Normal"/>
    <w:next w:val="Normal"/>
    <w:link w:val="Heading6Char"/>
    <w:qFormat/>
    <w:rsid w:val="001248D9"/>
    <w:pPr>
      <w:widowControl/>
      <w:suppressAutoHyphens w:val="0"/>
      <w:spacing w:before="240" w:after="60"/>
      <w:outlineLvl w:val="5"/>
    </w:pPr>
    <w:rPr>
      <w:rFonts w:eastAsia="Times New Roman"/>
      <w:b/>
      <w:bCs/>
      <w:kern w:val="0"/>
      <w:sz w:val="22"/>
      <w:szCs w:val="22"/>
    </w:rPr>
  </w:style>
  <w:style w:type="paragraph" w:styleId="Heading7">
    <w:name w:val="heading 7"/>
    <w:basedOn w:val="Normal"/>
    <w:next w:val="Normal"/>
    <w:link w:val="Heading7Char"/>
    <w:qFormat/>
    <w:rsid w:val="001248D9"/>
    <w:pPr>
      <w:widowControl/>
      <w:suppressAutoHyphens w:val="0"/>
      <w:spacing w:before="240" w:after="60"/>
      <w:outlineLvl w:val="6"/>
    </w:pPr>
    <w:rPr>
      <w:rFonts w:eastAsia="Times New Roman"/>
      <w:kern w:val="0"/>
    </w:rPr>
  </w:style>
  <w:style w:type="paragraph" w:styleId="Heading8">
    <w:name w:val="heading 8"/>
    <w:basedOn w:val="Normal"/>
    <w:next w:val="Normal"/>
    <w:link w:val="Heading8Char"/>
    <w:qFormat/>
    <w:rsid w:val="001248D9"/>
    <w:pPr>
      <w:widowControl/>
      <w:suppressAutoHyphens w:val="0"/>
      <w:spacing w:before="240" w:after="60"/>
      <w:outlineLvl w:val="7"/>
    </w:pPr>
    <w:rPr>
      <w:rFonts w:eastAsia="Times New Roman"/>
      <w:i/>
      <w:iCs/>
      <w:kern w:val="0"/>
    </w:rPr>
  </w:style>
  <w:style w:type="paragraph" w:styleId="Heading9">
    <w:name w:val="heading 9"/>
    <w:basedOn w:val="Normal"/>
    <w:next w:val="Normal"/>
    <w:link w:val="Heading9Char"/>
    <w:qFormat/>
    <w:rsid w:val="001248D9"/>
    <w:pPr>
      <w:widowControl/>
      <w:suppressAutoHyphens w:val="0"/>
      <w:spacing w:before="240" w:after="60"/>
      <w:outlineLvl w:val="8"/>
    </w:pPr>
    <w:rPr>
      <w:rFonts w:ascii="Arial" w:eastAsia="Times New Roman" w:hAnsi="Arial" w:cs="Arial"/>
      <w:kern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EB3F19"/>
  </w:style>
  <w:style w:type="character" w:customStyle="1" w:styleId="WW8Num10z0">
    <w:name w:val="WW8Num10z0"/>
    <w:rsid w:val="00EB3F19"/>
    <w:rPr>
      <w:b/>
    </w:rPr>
  </w:style>
  <w:style w:type="character" w:customStyle="1" w:styleId="NumberingSymbols">
    <w:name w:val="Numbering Symbols"/>
    <w:rsid w:val="00EB3F19"/>
    <w:rPr>
      <w:b/>
      <w:bCs/>
    </w:rPr>
  </w:style>
  <w:style w:type="paragraph" w:customStyle="1" w:styleId="Heading">
    <w:name w:val="Heading"/>
    <w:basedOn w:val="Normal"/>
    <w:next w:val="BodyText"/>
    <w:rsid w:val="00EB3F19"/>
    <w:pPr>
      <w:keepNext/>
      <w:spacing w:before="240" w:after="120"/>
    </w:pPr>
    <w:rPr>
      <w:rFonts w:ascii="Arial" w:hAnsi="Arial" w:cs="Tahoma"/>
      <w:sz w:val="28"/>
      <w:szCs w:val="28"/>
    </w:rPr>
  </w:style>
  <w:style w:type="paragraph" w:styleId="BodyText">
    <w:name w:val="Body Text"/>
    <w:basedOn w:val="Normal"/>
    <w:link w:val="BodyTextChar"/>
    <w:uiPriority w:val="99"/>
    <w:rsid w:val="00EB3F19"/>
    <w:pPr>
      <w:spacing w:after="120"/>
    </w:pPr>
  </w:style>
  <w:style w:type="paragraph" w:styleId="List">
    <w:name w:val="List"/>
    <w:basedOn w:val="BodyText"/>
    <w:rsid w:val="00EB3F19"/>
    <w:rPr>
      <w:rFonts w:cs="Tahoma"/>
    </w:rPr>
  </w:style>
  <w:style w:type="paragraph" w:styleId="Caption">
    <w:name w:val="caption"/>
    <w:basedOn w:val="Normal"/>
    <w:qFormat/>
    <w:rsid w:val="00EB3F19"/>
    <w:pPr>
      <w:suppressLineNumbers/>
      <w:spacing w:before="120" w:after="120"/>
    </w:pPr>
    <w:rPr>
      <w:rFonts w:cs="Tahoma"/>
      <w:i/>
      <w:iCs/>
    </w:rPr>
  </w:style>
  <w:style w:type="paragraph" w:customStyle="1" w:styleId="Index">
    <w:name w:val="Index"/>
    <w:basedOn w:val="Normal"/>
    <w:rsid w:val="00EB3F19"/>
    <w:pPr>
      <w:suppressLineNumbers/>
    </w:pPr>
    <w:rPr>
      <w:rFonts w:cs="Tahoma"/>
    </w:rPr>
  </w:style>
  <w:style w:type="paragraph" w:styleId="Footer">
    <w:name w:val="footer"/>
    <w:basedOn w:val="Normal"/>
    <w:link w:val="FooterChar"/>
    <w:uiPriority w:val="99"/>
    <w:rsid w:val="00EB3F19"/>
    <w:pPr>
      <w:suppressLineNumbers/>
      <w:tabs>
        <w:tab w:val="center" w:pos="4536"/>
        <w:tab w:val="right" w:pos="9072"/>
      </w:tabs>
    </w:pPr>
  </w:style>
  <w:style w:type="paragraph" w:styleId="Header">
    <w:name w:val="header"/>
    <w:basedOn w:val="Normal"/>
    <w:link w:val="HeaderChar"/>
    <w:uiPriority w:val="99"/>
    <w:rsid w:val="00EB3F19"/>
    <w:pPr>
      <w:suppressLineNumbers/>
      <w:tabs>
        <w:tab w:val="center" w:pos="4536"/>
        <w:tab w:val="right" w:pos="9072"/>
      </w:tabs>
    </w:pPr>
  </w:style>
  <w:style w:type="paragraph" w:customStyle="1" w:styleId="WW-Default">
    <w:name w:val="WW-Default"/>
    <w:rsid w:val="00EB3F19"/>
    <w:pPr>
      <w:suppressAutoHyphens/>
      <w:autoSpaceDE w:val="0"/>
    </w:pPr>
    <w:rPr>
      <w:rFonts w:ascii="AMOPE H+ Berkeley Old ITC" w:eastAsia="Arial" w:hAnsi="AMOPE H+ Berkeley Old ITC" w:cs="AMOPE H+ Berkeley Old ITC"/>
      <w:color w:val="000000"/>
      <w:sz w:val="24"/>
      <w:szCs w:val="24"/>
      <w:lang w:eastAsia="ar-SA"/>
    </w:rPr>
  </w:style>
  <w:style w:type="paragraph" w:customStyle="1" w:styleId="DefaultLTGliederung1">
    <w:name w:val="Default~LT~Gliederung 1"/>
    <w:rsid w:val="00EB3F19"/>
    <w:pPr>
      <w:widowControl w:val="0"/>
      <w:tabs>
        <w:tab w:val="left" w:pos="700"/>
        <w:tab w:val="left" w:pos="2140"/>
        <w:tab w:val="left" w:pos="3580"/>
        <w:tab w:val="left" w:pos="5020"/>
        <w:tab w:val="left" w:pos="6460"/>
        <w:tab w:val="left" w:pos="7900"/>
        <w:tab w:val="left" w:pos="9340"/>
        <w:tab w:val="left" w:pos="10780"/>
        <w:tab w:val="left" w:pos="12220"/>
        <w:tab w:val="left" w:pos="13660"/>
        <w:tab w:val="left" w:pos="15100"/>
      </w:tabs>
      <w:suppressAutoHyphens/>
      <w:autoSpaceDE w:val="0"/>
      <w:spacing w:before="150"/>
    </w:pPr>
    <w:rPr>
      <w:rFonts w:ascii="Tahoma" w:eastAsia="Tahoma" w:hAnsi="Tahoma"/>
      <w:color w:val="000000"/>
      <w:sz w:val="60"/>
      <w:szCs w:val="60"/>
    </w:rPr>
  </w:style>
  <w:style w:type="paragraph" w:customStyle="1" w:styleId="DefaultLTGliederung2">
    <w:name w:val="Default~LT~Gliederung 2"/>
    <w:basedOn w:val="DefaultLTGliederung1"/>
    <w:rsid w:val="00EB3F19"/>
    <w:pPr>
      <w:tabs>
        <w:tab w:val="left" w:pos="10"/>
        <w:tab w:val="left" w:pos="1450"/>
        <w:tab w:val="left" w:pos="2890"/>
        <w:tab w:val="left" w:pos="4330"/>
        <w:tab w:val="left" w:pos="5770"/>
        <w:tab w:val="left" w:pos="7210"/>
        <w:tab w:val="left" w:pos="8650"/>
        <w:tab w:val="left" w:pos="10090"/>
        <w:tab w:val="left" w:pos="11530"/>
        <w:tab w:val="left" w:pos="12970"/>
        <w:tab w:val="left" w:pos="14410"/>
      </w:tabs>
      <w:spacing w:before="130"/>
    </w:pPr>
    <w:rPr>
      <w:sz w:val="52"/>
      <w:szCs w:val="52"/>
    </w:rPr>
  </w:style>
  <w:style w:type="paragraph" w:customStyle="1" w:styleId="DefaultLTGliederung3">
    <w:name w:val="Default~LT~Gliederung 3"/>
    <w:basedOn w:val="DefaultLTGliederung2"/>
    <w:rsid w:val="00EB3F19"/>
    <w:pPr>
      <w:tabs>
        <w:tab w:val="left" w:pos="825"/>
        <w:tab w:val="left" w:pos="2265"/>
        <w:tab w:val="left" w:pos="3705"/>
        <w:tab w:val="left" w:pos="5145"/>
        <w:tab w:val="left" w:pos="6585"/>
        <w:tab w:val="left" w:pos="8025"/>
        <w:tab w:val="left" w:pos="9465"/>
        <w:tab w:val="left" w:pos="10905"/>
        <w:tab w:val="left" w:pos="12345"/>
        <w:tab w:val="left" w:pos="13785"/>
      </w:tabs>
      <w:spacing w:before="115"/>
    </w:pPr>
    <w:rPr>
      <w:sz w:val="46"/>
      <w:szCs w:val="46"/>
    </w:rPr>
  </w:style>
  <w:style w:type="paragraph" w:customStyle="1" w:styleId="DefaultLTGliederung4">
    <w:name w:val="Default~LT~Gliederung 4"/>
    <w:basedOn w:val="DefaultLTGliederung3"/>
    <w:rsid w:val="00EB3F19"/>
    <w:pPr>
      <w:tabs>
        <w:tab w:val="left" w:pos="212"/>
        <w:tab w:val="left" w:pos="1652"/>
        <w:tab w:val="left" w:pos="3092"/>
        <w:tab w:val="left" w:pos="4532"/>
        <w:tab w:val="left" w:pos="5972"/>
        <w:tab w:val="left" w:pos="7412"/>
        <w:tab w:val="left" w:pos="8852"/>
        <w:tab w:val="left" w:pos="10292"/>
        <w:tab w:val="left" w:pos="11732"/>
        <w:tab w:val="left" w:pos="13172"/>
      </w:tabs>
      <w:spacing w:before="100"/>
    </w:pPr>
    <w:rPr>
      <w:sz w:val="40"/>
      <w:szCs w:val="40"/>
    </w:rPr>
  </w:style>
  <w:style w:type="paragraph" w:customStyle="1" w:styleId="DefaultLTGliederung5">
    <w:name w:val="Default~LT~Gliederung 5"/>
    <w:basedOn w:val="DefaultLTGliederung4"/>
    <w:rsid w:val="00EB3F19"/>
    <w:pPr>
      <w:tabs>
        <w:tab w:val="left" w:pos="1022"/>
        <w:tab w:val="left" w:pos="2462"/>
        <w:tab w:val="left" w:pos="3902"/>
        <w:tab w:val="left" w:pos="5342"/>
        <w:tab w:val="left" w:pos="6782"/>
        <w:tab w:val="left" w:pos="8222"/>
        <w:tab w:val="left" w:pos="9662"/>
        <w:tab w:val="left" w:pos="11102"/>
        <w:tab w:val="left" w:pos="12542"/>
      </w:tabs>
      <w:spacing w:before="125"/>
    </w:pPr>
  </w:style>
  <w:style w:type="paragraph" w:customStyle="1" w:styleId="StyleJustifiedFirstline05Linespacing15lines">
    <w:name w:val="Style Justified First line:  0.5&quot; Line spacing:  1.5 lines"/>
    <w:basedOn w:val="Normal"/>
    <w:next w:val="Normal"/>
    <w:rsid w:val="005C1E07"/>
    <w:pPr>
      <w:widowControl/>
      <w:spacing w:line="360" w:lineRule="auto"/>
      <w:ind w:firstLine="720"/>
      <w:jc w:val="both"/>
    </w:pPr>
    <w:rPr>
      <w:rFonts w:eastAsia="Times New Roman"/>
      <w:kern w:val="0"/>
      <w:szCs w:val="20"/>
      <w:lang w:eastAsia="ar-SA"/>
    </w:rPr>
  </w:style>
  <w:style w:type="character" w:customStyle="1" w:styleId="apple-style-span">
    <w:name w:val="apple-style-span"/>
    <w:basedOn w:val="DefaultParagraphFont"/>
    <w:rsid w:val="00175CE4"/>
  </w:style>
  <w:style w:type="character" w:customStyle="1" w:styleId="apple-converted-space">
    <w:name w:val="apple-converted-space"/>
    <w:basedOn w:val="DefaultParagraphFont"/>
    <w:rsid w:val="00175CE4"/>
  </w:style>
  <w:style w:type="paragraph" w:styleId="BalloonText">
    <w:name w:val="Balloon Text"/>
    <w:basedOn w:val="Normal"/>
    <w:link w:val="BalloonTextChar"/>
    <w:uiPriority w:val="99"/>
    <w:semiHidden/>
    <w:unhideWhenUsed/>
    <w:rsid w:val="00C21613"/>
    <w:rPr>
      <w:rFonts w:ascii="Tahoma" w:hAnsi="Tahoma" w:cs="Tahoma"/>
      <w:sz w:val="16"/>
      <w:szCs w:val="16"/>
    </w:rPr>
  </w:style>
  <w:style w:type="character" w:customStyle="1" w:styleId="BalloonTextChar">
    <w:name w:val="Balloon Text Char"/>
    <w:basedOn w:val="DefaultParagraphFont"/>
    <w:link w:val="BalloonText"/>
    <w:uiPriority w:val="99"/>
    <w:semiHidden/>
    <w:rsid w:val="00C21613"/>
    <w:rPr>
      <w:rFonts w:ascii="Tahoma" w:eastAsia="Arial Unicode MS" w:hAnsi="Tahoma" w:cs="Tahoma"/>
      <w:kern w:val="1"/>
      <w:sz w:val="16"/>
      <w:szCs w:val="16"/>
    </w:rPr>
  </w:style>
  <w:style w:type="paragraph" w:customStyle="1" w:styleId="56B76DA6AACA4A03BBB08986E67173CD">
    <w:name w:val="56B76DA6AACA4A03BBB08986E67173CD"/>
    <w:rsid w:val="00C21613"/>
    <w:pPr>
      <w:spacing w:after="200" w:line="276" w:lineRule="auto"/>
    </w:pPr>
    <w:rPr>
      <w:rFonts w:ascii="Calibri" w:hAnsi="Calibri"/>
      <w:sz w:val="22"/>
      <w:szCs w:val="22"/>
    </w:rPr>
  </w:style>
  <w:style w:type="character" w:customStyle="1" w:styleId="HeaderChar">
    <w:name w:val="Header Char"/>
    <w:basedOn w:val="DefaultParagraphFont"/>
    <w:link w:val="Header"/>
    <w:uiPriority w:val="99"/>
    <w:rsid w:val="00C21613"/>
    <w:rPr>
      <w:rFonts w:eastAsia="Arial Unicode MS"/>
      <w:kern w:val="1"/>
      <w:sz w:val="24"/>
      <w:szCs w:val="24"/>
    </w:rPr>
  </w:style>
  <w:style w:type="character" w:customStyle="1" w:styleId="FooterChar">
    <w:name w:val="Footer Char"/>
    <w:basedOn w:val="DefaultParagraphFont"/>
    <w:link w:val="Footer"/>
    <w:uiPriority w:val="99"/>
    <w:rsid w:val="00C21613"/>
    <w:rPr>
      <w:rFonts w:eastAsia="Arial Unicode MS"/>
      <w:kern w:val="1"/>
      <w:sz w:val="24"/>
      <w:szCs w:val="24"/>
    </w:rPr>
  </w:style>
  <w:style w:type="paragraph" w:styleId="NoSpacing">
    <w:name w:val="No Spacing"/>
    <w:link w:val="NoSpacingChar"/>
    <w:uiPriority w:val="1"/>
    <w:qFormat/>
    <w:rsid w:val="00781A8C"/>
    <w:rPr>
      <w:rFonts w:ascii="Calibri" w:hAnsi="Calibri"/>
      <w:sz w:val="22"/>
      <w:szCs w:val="22"/>
    </w:rPr>
  </w:style>
  <w:style w:type="character" w:customStyle="1" w:styleId="NoSpacingChar">
    <w:name w:val="No Spacing Char"/>
    <w:basedOn w:val="DefaultParagraphFont"/>
    <w:link w:val="NoSpacing"/>
    <w:uiPriority w:val="1"/>
    <w:rsid w:val="00781A8C"/>
    <w:rPr>
      <w:rFonts w:ascii="Calibri" w:hAnsi="Calibri"/>
      <w:sz w:val="22"/>
      <w:szCs w:val="22"/>
      <w:lang w:val="en-US" w:eastAsia="en-US" w:bidi="ar-SA"/>
    </w:rPr>
  </w:style>
  <w:style w:type="paragraph" w:styleId="EndnoteText">
    <w:name w:val="endnote text"/>
    <w:basedOn w:val="Normal"/>
    <w:link w:val="EndnoteTextChar"/>
    <w:uiPriority w:val="99"/>
    <w:semiHidden/>
    <w:unhideWhenUsed/>
    <w:rsid w:val="00781A8C"/>
    <w:rPr>
      <w:sz w:val="20"/>
      <w:szCs w:val="20"/>
    </w:rPr>
  </w:style>
  <w:style w:type="character" w:customStyle="1" w:styleId="EndnoteTextChar">
    <w:name w:val="Endnote Text Char"/>
    <w:basedOn w:val="DefaultParagraphFont"/>
    <w:link w:val="EndnoteText"/>
    <w:uiPriority w:val="99"/>
    <w:semiHidden/>
    <w:rsid w:val="00781A8C"/>
    <w:rPr>
      <w:rFonts w:eastAsia="Arial Unicode MS"/>
      <w:kern w:val="1"/>
    </w:rPr>
  </w:style>
  <w:style w:type="character" w:styleId="EndnoteReference">
    <w:name w:val="endnote reference"/>
    <w:basedOn w:val="DefaultParagraphFont"/>
    <w:uiPriority w:val="99"/>
    <w:semiHidden/>
    <w:unhideWhenUsed/>
    <w:rsid w:val="00781A8C"/>
    <w:rPr>
      <w:vertAlign w:val="superscript"/>
    </w:rPr>
  </w:style>
  <w:style w:type="paragraph" w:styleId="BodyTextIndent">
    <w:name w:val="Body Text Indent"/>
    <w:basedOn w:val="Normal"/>
    <w:link w:val="BodyTextIndentChar"/>
    <w:uiPriority w:val="99"/>
    <w:semiHidden/>
    <w:unhideWhenUsed/>
    <w:rsid w:val="00781A8C"/>
    <w:pPr>
      <w:spacing w:after="120"/>
      <w:ind w:left="360"/>
    </w:pPr>
  </w:style>
  <w:style w:type="character" w:customStyle="1" w:styleId="BodyTextIndentChar">
    <w:name w:val="Body Text Indent Char"/>
    <w:basedOn w:val="DefaultParagraphFont"/>
    <w:link w:val="BodyTextIndent"/>
    <w:uiPriority w:val="99"/>
    <w:semiHidden/>
    <w:rsid w:val="00781A8C"/>
    <w:rPr>
      <w:rFonts w:eastAsia="Arial Unicode MS"/>
      <w:kern w:val="1"/>
      <w:sz w:val="24"/>
      <w:szCs w:val="24"/>
    </w:rPr>
  </w:style>
  <w:style w:type="paragraph" w:styleId="ListParagraph">
    <w:name w:val="List Paragraph"/>
    <w:basedOn w:val="Normal"/>
    <w:uiPriority w:val="34"/>
    <w:qFormat/>
    <w:rsid w:val="00250E5B"/>
    <w:pPr>
      <w:ind w:left="720"/>
    </w:pPr>
  </w:style>
  <w:style w:type="paragraph" w:styleId="BodyTextIndent2">
    <w:name w:val="Body Text Indent 2"/>
    <w:basedOn w:val="Normal"/>
    <w:link w:val="BodyTextIndent2Char"/>
    <w:uiPriority w:val="99"/>
    <w:semiHidden/>
    <w:unhideWhenUsed/>
    <w:rsid w:val="00250E5B"/>
    <w:pPr>
      <w:spacing w:after="120" w:line="480" w:lineRule="auto"/>
      <w:ind w:left="360"/>
    </w:pPr>
  </w:style>
  <w:style w:type="character" w:customStyle="1" w:styleId="BodyTextIndent2Char">
    <w:name w:val="Body Text Indent 2 Char"/>
    <w:basedOn w:val="DefaultParagraphFont"/>
    <w:link w:val="BodyTextIndent2"/>
    <w:uiPriority w:val="99"/>
    <w:semiHidden/>
    <w:rsid w:val="00250E5B"/>
    <w:rPr>
      <w:rFonts w:eastAsia="Arial Unicode MS"/>
      <w:kern w:val="1"/>
      <w:sz w:val="24"/>
      <w:szCs w:val="24"/>
    </w:rPr>
  </w:style>
  <w:style w:type="paragraph" w:customStyle="1" w:styleId="FR2">
    <w:name w:val="FR2"/>
    <w:rsid w:val="009A402A"/>
    <w:pPr>
      <w:widowControl w:val="0"/>
      <w:autoSpaceDE w:val="0"/>
      <w:autoSpaceDN w:val="0"/>
      <w:adjustRightInd w:val="0"/>
      <w:spacing w:line="300" w:lineRule="auto"/>
      <w:ind w:left="5440"/>
    </w:pPr>
    <w:rPr>
      <w:rFonts w:ascii="Arial" w:hAnsi="Arial" w:cs="Arial"/>
      <w:sz w:val="16"/>
      <w:szCs w:val="16"/>
    </w:rPr>
  </w:style>
  <w:style w:type="paragraph" w:styleId="NormalWeb">
    <w:name w:val="Normal (Web)"/>
    <w:basedOn w:val="Normal"/>
    <w:uiPriority w:val="99"/>
    <w:rsid w:val="00FC77E9"/>
    <w:pPr>
      <w:widowControl/>
      <w:suppressAutoHyphens w:val="0"/>
      <w:spacing w:before="100" w:beforeAutospacing="1" w:after="100" w:afterAutospacing="1"/>
    </w:pPr>
    <w:rPr>
      <w:rFonts w:ascii="Arial Unicode MS" w:hAnsi="Arial Unicode MS" w:cs="Arial Unicode MS"/>
      <w:kern w:val="0"/>
    </w:rPr>
  </w:style>
  <w:style w:type="paragraph" w:customStyle="1" w:styleId="indent">
    <w:name w:val="indent"/>
    <w:basedOn w:val="Normal"/>
    <w:rsid w:val="00FC77E9"/>
    <w:pPr>
      <w:widowControl/>
      <w:suppressAutoHyphens w:val="0"/>
      <w:spacing w:before="100" w:beforeAutospacing="1" w:after="100" w:afterAutospacing="1"/>
    </w:pPr>
    <w:rPr>
      <w:rFonts w:ascii="Arial Unicode MS" w:hAnsi="Arial Unicode MS" w:cs="Arial Unicode MS"/>
      <w:kern w:val="0"/>
    </w:rPr>
  </w:style>
  <w:style w:type="paragraph" w:styleId="Title">
    <w:name w:val="Title"/>
    <w:basedOn w:val="Normal"/>
    <w:qFormat/>
    <w:rsid w:val="00F77D91"/>
    <w:pPr>
      <w:widowControl/>
      <w:suppressAutoHyphens w:val="0"/>
      <w:jc w:val="center"/>
    </w:pPr>
    <w:rPr>
      <w:rFonts w:eastAsia="Times New Roman"/>
      <w:b/>
      <w:i/>
      <w:kern w:val="0"/>
      <w:sz w:val="52"/>
    </w:rPr>
  </w:style>
  <w:style w:type="character" w:styleId="Hyperlink">
    <w:name w:val="Hyperlink"/>
    <w:basedOn w:val="DefaultParagraphFont"/>
    <w:rsid w:val="00762BC1"/>
    <w:rPr>
      <w:color w:val="0000FF"/>
      <w:u w:val="single"/>
    </w:rPr>
  </w:style>
  <w:style w:type="character" w:styleId="PageNumber">
    <w:name w:val="page number"/>
    <w:basedOn w:val="DefaultParagraphFont"/>
    <w:rsid w:val="002210F7"/>
  </w:style>
  <w:style w:type="character" w:styleId="IntenseEmphasis">
    <w:name w:val="Intense Emphasis"/>
    <w:basedOn w:val="DefaultParagraphFont"/>
    <w:qFormat/>
    <w:rsid w:val="002D4A4B"/>
    <w:rPr>
      <w:b/>
      <w:bCs/>
      <w:i/>
      <w:iCs/>
      <w:color w:val="4F81BD"/>
    </w:rPr>
  </w:style>
  <w:style w:type="character" w:customStyle="1" w:styleId="deprecated">
    <w:name w:val="deprecated"/>
    <w:basedOn w:val="DefaultParagraphFont"/>
    <w:rsid w:val="001A5F1E"/>
  </w:style>
  <w:style w:type="paragraph" w:customStyle="1" w:styleId="WW-BodyTextIndent2">
    <w:name w:val="WW-Body Text Indent 2"/>
    <w:basedOn w:val="Normal"/>
    <w:rsid w:val="00D775E2"/>
    <w:pPr>
      <w:overflowPunct w:val="0"/>
      <w:autoSpaceDE w:val="0"/>
      <w:autoSpaceDN w:val="0"/>
      <w:adjustRightInd w:val="0"/>
      <w:spacing w:line="360" w:lineRule="auto"/>
      <w:ind w:left="720" w:firstLine="1"/>
      <w:jc w:val="both"/>
      <w:textAlignment w:val="baseline"/>
    </w:pPr>
    <w:rPr>
      <w:rFonts w:ascii="Arial Unicode MS" w:eastAsia="Times New Roman" w:hAnsi="Arial Unicode MS"/>
      <w:b/>
      <w:kern w:val="0"/>
      <w:szCs w:val="20"/>
    </w:rPr>
  </w:style>
  <w:style w:type="table" w:styleId="TableGrid">
    <w:name w:val="Table Grid"/>
    <w:basedOn w:val="TableNormal"/>
    <w:uiPriority w:val="59"/>
    <w:rsid w:val="001248D9"/>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mw-headline">
    <w:name w:val="mw-headline"/>
    <w:basedOn w:val="DefaultParagraphFont"/>
    <w:rsid w:val="001248D9"/>
  </w:style>
  <w:style w:type="paragraph" w:customStyle="1" w:styleId="Style1">
    <w:name w:val="Style1"/>
    <w:basedOn w:val="Normal"/>
    <w:link w:val="Style1Char"/>
    <w:qFormat/>
    <w:rsid w:val="001248D9"/>
    <w:pPr>
      <w:widowControl/>
      <w:numPr>
        <w:numId w:val="19"/>
      </w:numPr>
      <w:shd w:val="clear" w:color="auto" w:fill="F8FCFF"/>
      <w:suppressAutoHyphens w:val="0"/>
      <w:spacing w:before="100" w:beforeAutospacing="1" w:after="100" w:afterAutospacing="1"/>
      <w:jc w:val="both"/>
    </w:pPr>
    <w:rPr>
      <w:rFonts w:ascii="Arial" w:eastAsia="Calibri" w:hAnsi="Arial" w:cs="Arial"/>
      <w:kern w:val="0"/>
      <w:sz w:val="22"/>
      <w:szCs w:val="22"/>
    </w:rPr>
  </w:style>
  <w:style w:type="character" w:customStyle="1" w:styleId="Style1Char">
    <w:name w:val="Style1 Char"/>
    <w:basedOn w:val="DefaultParagraphFont"/>
    <w:link w:val="Style1"/>
    <w:rsid w:val="001248D9"/>
    <w:rPr>
      <w:rFonts w:ascii="Arial" w:eastAsia="Calibri" w:hAnsi="Arial" w:cs="Arial"/>
      <w:sz w:val="22"/>
      <w:szCs w:val="22"/>
      <w:shd w:val="clear" w:color="auto" w:fill="F8FCFF"/>
    </w:rPr>
  </w:style>
  <w:style w:type="character" w:customStyle="1" w:styleId="Heading4Char">
    <w:name w:val="Heading 4 Char"/>
    <w:basedOn w:val="DefaultParagraphFont"/>
    <w:link w:val="Heading4"/>
    <w:rsid w:val="001248D9"/>
    <w:rPr>
      <w:b/>
      <w:bCs/>
      <w:sz w:val="28"/>
      <w:szCs w:val="28"/>
    </w:rPr>
  </w:style>
  <w:style w:type="character" w:customStyle="1" w:styleId="Heading5Char">
    <w:name w:val="Heading 5 Char"/>
    <w:basedOn w:val="DefaultParagraphFont"/>
    <w:link w:val="Heading5"/>
    <w:rsid w:val="001248D9"/>
    <w:rPr>
      <w:b/>
      <w:bCs/>
      <w:i/>
      <w:iCs/>
      <w:sz w:val="26"/>
      <w:szCs w:val="26"/>
    </w:rPr>
  </w:style>
  <w:style w:type="character" w:customStyle="1" w:styleId="Heading6Char">
    <w:name w:val="Heading 6 Char"/>
    <w:basedOn w:val="DefaultParagraphFont"/>
    <w:link w:val="Heading6"/>
    <w:rsid w:val="001248D9"/>
    <w:rPr>
      <w:b/>
      <w:bCs/>
      <w:sz w:val="22"/>
      <w:szCs w:val="22"/>
    </w:rPr>
  </w:style>
  <w:style w:type="character" w:customStyle="1" w:styleId="Heading7Char">
    <w:name w:val="Heading 7 Char"/>
    <w:basedOn w:val="DefaultParagraphFont"/>
    <w:link w:val="Heading7"/>
    <w:rsid w:val="001248D9"/>
    <w:rPr>
      <w:sz w:val="24"/>
      <w:szCs w:val="24"/>
    </w:rPr>
  </w:style>
  <w:style w:type="character" w:customStyle="1" w:styleId="Heading8Char">
    <w:name w:val="Heading 8 Char"/>
    <w:basedOn w:val="DefaultParagraphFont"/>
    <w:link w:val="Heading8"/>
    <w:rsid w:val="001248D9"/>
    <w:rPr>
      <w:i/>
      <w:iCs/>
      <w:sz w:val="24"/>
      <w:szCs w:val="24"/>
    </w:rPr>
  </w:style>
  <w:style w:type="character" w:customStyle="1" w:styleId="Heading9Char">
    <w:name w:val="Heading 9 Char"/>
    <w:basedOn w:val="DefaultParagraphFont"/>
    <w:link w:val="Heading9"/>
    <w:rsid w:val="001248D9"/>
    <w:rPr>
      <w:rFonts w:ascii="Arial" w:hAnsi="Arial" w:cs="Arial"/>
      <w:sz w:val="22"/>
      <w:szCs w:val="22"/>
    </w:rPr>
  </w:style>
  <w:style w:type="character" w:customStyle="1" w:styleId="BodyTextChar">
    <w:name w:val="Body Text Char"/>
    <w:basedOn w:val="DefaultParagraphFont"/>
    <w:link w:val="BodyText"/>
    <w:uiPriority w:val="99"/>
    <w:rsid w:val="001248D9"/>
    <w:rPr>
      <w:rFonts w:eastAsia="Arial Unicode MS"/>
      <w:kern w:val="1"/>
      <w:sz w:val="24"/>
      <w:szCs w:val="24"/>
    </w:rPr>
  </w:style>
  <w:style w:type="paragraph" w:styleId="PlainText">
    <w:name w:val="Plain Text"/>
    <w:basedOn w:val="Normal"/>
    <w:link w:val="PlainTextChar"/>
    <w:uiPriority w:val="99"/>
    <w:unhideWhenUsed/>
    <w:rsid w:val="001248D9"/>
    <w:pPr>
      <w:widowControl/>
      <w:suppressAutoHyphens w:val="0"/>
    </w:pPr>
    <w:rPr>
      <w:rFonts w:ascii="Consolas" w:eastAsia="Calibri" w:hAnsi="Consolas"/>
      <w:kern w:val="0"/>
      <w:sz w:val="21"/>
      <w:szCs w:val="21"/>
    </w:rPr>
  </w:style>
  <w:style w:type="character" w:customStyle="1" w:styleId="PlainTextChar">
    <w:name w:val="Plain Text Char"/>
    <w:basedOn w:val="DefaultParagraphFont"/>
    <w:link w:val="PlainText"/>
    <w:uiPriority w:val="99"/>
    <w:rsid w:val="001248D9"/>
    <w:rPr>
      <w:rFonts w:ascii="Consolas" w:eastAsia="Calibri" w:hAnsi="Consolas"/>
      <w:sz w:val="21"/>
      <w:szCs w:val="21"/>
    </w:rPr>
  </w:style>
  <w:style w:type="character" w:customStyle="1" w:styleId="Heading1Char">
    <w:name w:val="Heading 1 Char"/>
    <w:basedOn w:val="DefaultParagraphFont"/>
    <w:link w:val="Heading1"/>
    <w:rsid w:val="001248D9"/>
    <w:rPr>
      <w:rFonts w:ascii="Arial" w:eastAsia="Arial Unicode MS" w:hAnsi="Arial" w:cs="Arial"/>
      <w:b/>
      <w:bCs/>
      <w:kern w:val="32"/>
      <w:sz w:val="32"/>
      <w:szCs w:val="32"/>
    </w:rPr>
  </w:style>
  <w:style w:type="character" w:customStyle="1" w:styleId="Heading2Char">
    <w:name w:val="Heading 2 Char"/>
    <w:basedOn w:val="DefaultParagraphFont"/>
    <w:link w:val="Heading2"/>
    <w:rsid w:val="001248D9"/>
    <w:rPr>
      <w:rFonts w:eastAsia="Arial Unicode MS"/>
      <w:b/>
      <w:bCs/>
      <w:kern w:val="1"/>
      <w:sz w:val="28"/>
      <w:szCs w:val="28"/>
    </w:rPr>
  </w:style>
  <w:style w:type="character" w:customStyle="1" w:styleId="Heading3Char">
    <w:name w:val="Heading 3 Char"/>
    <w:basedOn w:val="DefaultParagraphFont"/>
    <w:link w:val="Heading3"/>
    <w:rsid w:val="001248D9"/>
    <w:rPr>
      <w:rFonts w:eastAsia="Arial Unicode MS"/>
      <w:b/>
      <w:bCs/>
      <w:kern w:val="1"/>
      <w:sz w:val="24"/>
      <w:szCs w:val="28"/>
    </w:rPr>
  </w:style>
</w:styles>
</file>

<file path=word/webSettings.xml><?xml version="1.0" encoding="utf-8"?>
<w:webSettings xmlns:r="http://schemas.openxmlformats.org/officeDocument/2006/relationships" xmlns:w="http://schemas.openxmlformats.org/wordprocessingml/2006/main">
  <w:divs>
    <w:div w:id="73404677">
      <w:bodyDiv w:val="1"/>
      <w:marLeft w:val="0"/>
      <w:marRight w:val="0"/>
      <w:marTop w:val="0"/>
      <w:marBottom w:val="0"/>
      <w:divBdr>
        <w:top w:val="none" w:sz="0" w:space="0" w:color="auto"/>
        <w:left w:val="none" w:sz="0" w:space="0" w:color="auto"/>
        <w:bottom w:val="none" w:sz="0" w:space="0" w:color="auto"/>
        <w:right w:val="none" w:sz="0" w:space="0" w:color="auto"/>
      </w:divBdr>
    </w:div>
    <w:div w:id="304118051">
      <w:bodyDiv w:val="1"/>
      <w:marLeft w:val="0"/>
      <w:marRight w:val="0"/>
      <w:marTop w:val="0"/>
      <w:marBottom w:val="0"/>
      <w:divBdr>
        <w:top w:val="none" w:sz="0" w:space="0" w:color="auto"/>
        <w:left w:val="none" w:sz="0" w:space="0" w:color="auto"/>
        <w:bottom w:val="none" w:sz="0" w:space="0" w:color="auto"/>
        <w:right w:val="none" w:sz="0" w:space="0" w:color="auto"/>
      </w:divBdr>
    </w:div>
    <w:div w:id="893856017">
      <w:bodyDiv w:val="1"/>
      <w:marLeft w:val="0"/>
      <w:marRight w:val="0"/>
      <w:marTop w:val="0"/>
      <w:marBottom w:val="0"/>
      <w:divBdr>
        <w:top w:val="none" w:sz="0" w:space="0" w:color="auto"/>
        <w:left w:val="none" w:sz="0" w:space="0" w:color="auto"/>
        <w:bottom w:val="none" w:sz="0" w:space="0" w:color="auto"/>
        <w:right w:val="none" w:sz="0" w:space="0" w:color="auto"/>
      </w:divBdr>
      <w:divsChild>
        <w:div w:id="1094866392">
          <w:marLeft w:val="547"/>
          <w:marRight w:val="0"/>
          <w:marTop w:val="576"/>
          <w:marBottom w:val="0"/>
          <w:divBdr>
            <w:top w:val="none" w:sz="0" w:space="0" w:color="auto"/>
            <w:left w:val="none" w:sz="0" w:space="0" w:color="auto"/>
            <w:bottom w:val="none" w:sz="0" w:space="0" w:color="auto"/>
            <w:right w:val="none" w:sz="0" w:space="0" w:color="auto"/>
          </w:divBdr>
        </w:div>
        <w:div w:id="1313946410">
          <w:marLeft w:val="547"/>
          <w:marRight w:val="0"/>
          <w:marTop w:val="576"/>
          <w:marBottom w:val="0"/>
          <w:divBdr>
            <w:top w:val="none" w:sz="0" w:space="0" w:color="auto"/>
            <w:left w:val="none" w:sz="0" w:space="0" w:color="auto"/>
            <w:bottom w:val="none" w:sz="0" w:space="0" w:color="auto"/>
            <w:right w:val="none" w:sz="0" w:space="0" w:color="auto"/>
          </w:divBdr>
        </w:div>
        <w:div w:id="1789277242">
          <w:marLeft w:val="1166"/>
          <w:marRight w:val="0"/>
          <w:marTop w:val="240"/>
          <w:marBottom w:val="0"/>
          <w:divBdr>
            <w:top w:val="none" w:sz="0" w:space="0" w:color="auto"/>
            <w:left w:val="none" w:sz="0" w:space="0" w:color="auto"/>
            <w:bottom w:val="none" w:sz="0" w:space="0" w:color="auto"/>
            <w:right w:val="none" w:sz="0" w:space="0" w:color="auto"/>
          </w:divBdr>
        </w:div>
      </w:divsChild>
    </w:div>
    <w:div w:id="1525360005">
      <w:bodyDiv w:val="1"/>
      <w:marLeft w:val="0"/>
      <w:marRight w:val="0"/>
      <w:marTop w:val="0"/>
      <w:marBottom w:val="0"/>
      <w:divBdr>
        <w:top w:val="none" w:sz="0" w:space="0" w:color="auto"/>
        <w:left w:val="none" w:sz="0" w:space="0" w:color="auto"/>
        <w:bottom w:val="none" w:sz="0" w:space="0" w:color="auto"/>
        <w:right w:val="none" w:sz="0" w:space="0" w:color="auto"/>
      </w:divBdr>
      <w:divsChild>
        <w:div w:id="16271918">
          <w:marLeft w:val="0"/>
          <w:marRight w:val="0"/>
          <w:marTop w:val="0"/>
          <w:marBottom w:val="0"/>
          <w:divBdr>
            <w:top w:val="none" w:sz="0" w:space="0" w:color="auto"/>
            <w:left w:val="none" w:sz="0" w:space="0" w:color="auto"/>
            <w:bottom w:val="none" w:sz="0" w:space="0" w:color="auto"/>
            <w:right w:val="none" w:sz="0" w:space="0" w:color="auto"/>
          </w:divBdr>
        </w:div>
      </w:divsChild>
    </w:div>
    <w:div w:id="1897206657">
      <w:bodyDiv w:val="1"/>
      <w:marLeft w:val="0"/>
      <w:marRight w:val="0"/>
      <w:marTop w:val="0"/>
      <w:marBottom w:val="0"/>
      <w:divBdr>
        <w:top w:val="none" w:sz="0" w:space="0" w:color="auto"/>
        <w:left w:val="none" w:sz="0" w:space="0" w:color="auto"/>
        <w:bottom w:val="none" w:sz="0" w:space="0" w:color="auto"/>
        <w:right w:val="none" w:sz="0" w:space="0" w:color="auto"/>
      </w:divBdr>
      <w:divsChild>
        <w:div w:id="83110264">
          <w:marLeft w:val="1166"/>
          <w:marRight w:val="0"/>
          <w:marTop w:val="240"/>
          <w:marBottom w:val="0"/>
          <w:divBdr>
            <w:top w:val="none" w:sz="0" w:space="0" w:color="auto"/>
            <w:left w:val="none" w:sz="0" w:space="0" w:color="auto"/>
            <w:bottom w:val="none" w:sz="0" w:space="0" w:color="auto"/>
            <w:right w:val="none" w:sz="0" w:space="0" w:color="auto"/>
          </w:divBdr>
        </w:div>
        <w:div w:id="137652554">
          <w:marLeft w:val="547"/>
          <w:marRight w:val="0"/>
          <w:marTop w:val="576"/>
          <w:marBottom w:val="0"/>
          <w:divBdr>
            <w:top w:val="none" w:sz="0" w:space="0" w:color="auto"/>
            <w:left w:val="none" w:sz="0" w:space="0" w:color="auto"/>
            <w:bottom w:val="none" w:sz="0" w:space="0" w:color="auto"/>
            <w:right w:val="none" w:sz="0" w:space="0" w:color="auto"/>
          </w:divBdr>
        </w:div>
        <w:div w:id="943075658">
          <w:marLeft w:val="547"/>
          <w:marRight w:val="0"/>
          <w:marTop w:val="576"/>
          <w:marBottom w:val="0"/>
          <w:divBdr>
            <w:top w:val="none" w:sz="0" w:space="0" w:color="auto"/>
            <w:left w:val="none" w:sz="0" w:space="0" w:color="auto"/>
            <w:bottom w:val="none" w:sz="0" w:space="0" w:color="auto"/>
            <w:right w:val="none" w:sz="0" w:space="0" w:color="auto"/>
          </w:divBdr>
        </w:div>
        <w:div w:id="1686705614">
          <w:marLeft w:val="547"/>
          <w:marRight w:val="0"/>
          <w:marTop w:val="576"/>
          <w:marBottom w:val="0"/>
          <w:divBdr>
            <w:top w:val="none" w:sz="0" w:space="0" w:color="auto"/>
            <w:left w:val="none" w:sz="0" w:space="0" w:color="auto"/>
            <w:bottom w:val="none" w:sz="0" w:space="0" w:color="auto"/>
            <w:right w:val="none" w:sz="0" w:space="0" w:color="auto"/>
          </w:divBdr>
        </w:div>
        <w:div w:id="1760132903">
          <w:marLeft w:val="547"/>
          <w:marRight w:val="0"/>
          <w:marTop w:val="57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blockquote.asp" TargetMode="External"/><Relationship Id="rId117" Type="http://schemas.openxmlformats.org/officeDocument/2006/relationships/hyperlink" Target="https://www.w3schools.com/tags/tag_noscript.asp" TargetMode="External"/><Relationship Id="rId21" Type="http://schemas.openxmlformats.org/officeDocument/2006/relationships/hyperlink" Target="https://www.w3schools.com/tags/tag_abbr.asp" TargetMode="External"/><Relationship Id="rId42" Type="http://schemas.openxmlformats.org/officeDocument/2006/relationships/hyperlink" Target="https://www.w3schools.com/tags/tag_ruby.asp" TargetMode="External"/><Relationship Id="rId47" Type="http://schemas.openxmlformats.org/officeDocument/2006/relationships/hyperlink" Target="https://www.w3schools.com/tags/tag_sub.asp" TargetMode="External"/><Relationship Id="rId63" Type="http://schemas.openxmlformats.org/officeDocument/2006/relationships/hyperlink" Target="https://www.w3schools.com/tags/tag_legend.asp" TargetMode="External"/><Relationship Id="rId68" Type="http://schemas.openxmlformats.org/officeDocument/2006/relationships/hyperlink" Target="https://www.w3schools.com/tags/tag_map.asp" TargetMode="External"/><Relationship Id="rId84" Type="http://schemas.openxmlformats.org/officeDocument/2006/relationships/hyperlink" Target="https://www.w3schools.com/tags/tag_li.asp" TargetMode="External"/><Relationship Id="rId89" Type="http://schemas.openxmlformats.org/officeDocument/2006/relationships/hyperlink" Target="https://www.w3schools.com/tags/tag_menuitem.asp" TargetMode="External"/><Relationship Id="rId112" Type="http://schemas.openxmlformats.org/officeDocument/2006/relationships/hyperlink" Target="https://www.w3schools.com/tags/tag_data.asp" TargetMode="External"/><Relationship Id="rId133" Type="http://schemas.openxmlformats.org/officeDocument/2006/relationships/image" Target="media/image14.png"/><Relationship Id="rId138" Type="http://schemas.openxmlformats.org/officeDocument/2006/relationships/hyperlink" Target="http://www.dynamicdrive.com" TargetMode="External"/><Relationship Id="rId16" Type="http://schemas.openxmlformats.org/officeDocument/2006/relationships/hyperlink" Target="https://www.w3schools.com/tags/tag_hn.asp" TargetMode="External"/><Relationship Id="rId107" Type="http://schemas.openxmlformats.org/officeDocument/2006/relationships/hyperlink" Target="https://www.w3schools.com/tags/tag_article.asp" TargetMode="External"/><Relationship Id="rId11" Type="http://schemas.openxmlformats.org/officeDocument/2006/relationships/hyperlink" Target="https://www.w3schools.com/tags/tag_doctype.asp" TargetMode="External"/><Relationship Id="rId32" Type="http://schemas.openxmlformats.org/officeDocument/2006/relationships/hyperlink" Target="https://www.w3schools.com/tags/tag_i.asp" TargetMode="External"/><Relationship Id="rId37" Type="http://schemas.openxmlformats.org/officeDocument/2006/relationships/hyperlink" Target="https://www.w3schools.com/tags/tag_pre.asp" TargetMode="External"/><Relationship Id="rId53" Type="http://schemas.openxmlformats.org/officeDocument/2006/relationships/hyperlink" Target="https://www.w3schools.com/tags/tag_wbr.asp" TargetMode="External"/><Relationship Id="rId58" Type="http://schemas.openxmlformats.org/officeDocument/2006/relationships/hyperlink" Target="https://www.w3schools.com/tags/tag_select.asp" TargetMode="External"/><Relationship Id="rId74" Type="http://schemas.openxmlformats.org/officeDocument/2006/relationships/hyperlink" Target="https://www.w3schools.com/tags/tag_svg.asp" TargetMode="External"/><Relationship Id="rId79" Type="http://schemas.openxmlformats.org/officeDocument/2006/relationships/hyperlink" Target="https://www.w3schools.com/tags/tag_a.asp" TargetMode="External"/><Relationship Id="rId102" Type="http://schemas.openxmlformats.org/officeDocument/2006/relationships/hyperlink" Target="https://www.w3schools.com/tags/tag_span.asp" TargetMode="External"/><Relationship Id="rId123" Type="http://schemas.openxmlformats.org/officeDocument/2006/relationships/image" Target="media/image7.png"/><Relationship Id="rId128" Type="http://schemas.openxmlformats.org/officeDocument/2006/relationships/image" Target="media/image9.png"/><Relationship Id="rId144"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hyperlink" Target="https://www.w3schools.com/tags/tag_table.asp" TargetMode="External"/><Relationship Id="rId95" Type="http://schemas.openxmlformats.org/officeDocument/2006/relationships/hyperlink" Target="https://www.w3schools.com/tags/tag_thead.asp" TargetMode="External"/><Relationship Id="rId22" Type="http://schemas.openxmlformats.org/officeDocument/2006/relationships/hyperlink" Target="https://www.w3schools.com/tags/tag_address.asp" TargetMode="External"/><Relationship Id="rId27" Type="http://schemas.openxmlformats.org/officeDocument/2006/relationships/hyperlink" Target="https://www.w3schools.com/tags/tag_cite.asp" TargetMode="External"/><Relationship Id="rId43" Type="http://schemas.openxmlformats.org/officeDocument/2006/relationships/hyperlink" Target="https://www.w3schools.com/tags/tag_s.asp" TargetMode="External"/><Relationship Id="rId48" Type="http://schemas.openxmlformats.org/officeDocument/2006/relationships/hyperlink" Target="https://www.w3schools.com/tags/tag_sup.asp" TargetMode="External"/><Relationship Id="rId64" Type="http://schemas.openxmlformats.org/officeDocument/2006/relationships/hyperlink" Target="https://www.w3schools.com/tags/tag_datalist.asp" TargetMode="External"/><Relationship Id="rId69" Type="http://schemas.openxmlformats.org/officeDocument/2006/relationships/hyperlink" Target="https://www.w3schools.com/tags/tag_area.asp" TargetMode="External"/><Relationship Id="rId113" Type="http://schemas.openxmlformats.org/officeDocument/2006/relationships/hyperlink" Target="https://www.w3schools.com/tags/tag_head.asp" TargetMode="External"/><Relationship Id="rId118" Type="http://schemas.openxmlformats.org/officeDocument/2006/relationships/hyperlink" Target="https://www.w3schools.com/tags/tag_embed.asp" TargetMode="External"/><Relationship Id="rId134" Type="http://schemas.openxmlformats.org/officeDocument/2006/relationships/image" Target="media/image15.png"/><Relationship Id="rId139" Type="http://schemas.openxmlformats.org/officeDocument/2006/relationships/hyperlink" Target="http://www.w3schools.com" TargetMode="External"/><Relationship Id="rId80" Type="http://schemas.openxmlformats.org/officeDocument/2006/relationships/hyperlink" Target="https://www.w3schools.com/tags/tag_link.asp" TargetMode="External"/><Relationship Id="rId85" Type="http://schemas.openxmlformats.org/officeDocument/2006/relationships/hyperlink" Target="https://www.w3schools.com/tags/tag_dl.asp" TargetMode="External"/><Relationship Id="rId3" Type="http://schemas.openxmlformats.org/officeDocument/2006/relationships/settings" Target="settings.xml"/><Relationship Id="rId12" Type="http://schemas.openxmlformats.org/officeDocument/2006/relationships/hyperlink" Target="https://www.w3schools.com/tags/tag_html.asp" TargetMode="External"/><Relationship Id="rId17" Type="http://schemas.openxmlformats.org/officeDocument/2006/relationships/hyperlink" Target="https://www.w3schools.com/tags/tag_p.asp" TargetMode="External"/><Relationship Id="rId25" Type="http://schemas.openxmlformats.org/officeDocument/2006/relationships/hyperlink" Target="https://www.w3schools.com/tags/tag_bdo.asp" TargetMode="External"/><Relationship Id="rId33" Type="http://schemas.openxmlformats.org/officeDocument/2006/relationships/hyperlink" Target="https://www.w3schools.com/tags/tag_ins.asp" TargetMode="External"/><Relationship Id="rId38" Type="http://schemas.openxmlformats.org/officeDocument/2006/relationships/hyperlink" Target="https://www.w3schools.com/tags/tag_progress.asp" TargetMode="External"/><Relationship Id="rId46" Type="http://schemas.openxmlformats.org/officeDocument/2006/relationships/hyperlink" Target="https://www.w3schools.com/tags/tag_strong.asp" TargetMode="External"/><Relationship Id="rId59" Type="http://schemas.openxmlformats.org/officeDocument/2006/relationships/hyperlink" Target="https://www.w3schools.com/tags/tag_optgroup.asp" TargetMode="External"/><Relationship Id="rId67" Type="http://schemas.openxmlformats.org/officeDocument/2006/relationships/hyperlink" Target="https://www.w3schools.com/tags/tag_img.asp" TargetMode="External"/><Relationship Id="rId103" Type="http://schemas.openxmlformats.org/officeDocument/2006/relationships/hyperlink" Target="https://www.w3schools.com/tags/tag_header.asp" TargetMode="External"/><Relationship Id="rId108" Type="http://schemas.openxmlformats.org/officeDocument/2006/relationships/hyperlink" Target="https://www.w3schools.com/tags/tag_aside.asp" TargetMode="External"/><Relationship Id="rId116" Type="http://schemas.openxmlformats.org/officeDocument/2006/relationships/hyperlink" Target="https://www.w3schools.com/tags/tag_script.asp" TargetMode="External"/><Relationship Id="rId124" Type="http://schemas.openxmlformats.org/officeDocument/2006/relationships/hyperlink" Target="http://en.wikipedia.org/wiki/Waterfall_model" TargetMode="External"/><Relationship Id="rId129" Type="http://schemas.openxmlformats.org/officeDocument/2006/relationships/image" Target="media/image10.png"/><Relationship Id="rId137" Type="http://schemas.openxmlformats.org/officeDocument/2006/relationships/image" Target="media/image18.png"/><Relationship Id="rId20" Type="http://schemas.openxmlformats.org/officeDocument/2006/relationships/hyperlink" Target="https://www.w3schools.com/tags/tag_comment.asp" TargetMode="External"/><Relationship Id="rId41" Type="http://schemas.openxmlformats.org/officeDocument/2006/relationships/hyperlink" Target="https://www.w3schools.com/tags/tag_rt.asp" TargetMode="External"/><Relationship Id="rId54" Type="http://schemas.openxmlformats.org/officeDocument/2006/relationships/hyperlink" Target="https://www.w3schools.com/tags/tag_form.asp" TargetMode="External"/><Relationship Id="rId62" Type="http://schemas.openxmlformats.org/officeDocument/2006/relationships/hyperlink" Target="https://www.w3schools.com/tags/tag_fieldset.asp" TargetMode="External"/><Relationship Id="rId70" Type="http://schemas.openxmlformats.org/officeDocument/2006/relationships/hyperlink" Target="https://www.w3schools.com/tags/tag_canvas.asp" TargetMode="External"/><Relationship Id="rId75" Type="http://schemas.openxmlformats.org/officeDocument/2006/relationships/hyperlink" Target="https://www.w3schools.com/tags/tag_audio.asp" TargetMode="External"/><Relationship Id="rId83" Type="http://schemas.openxmlformats.org/officeDocument/2006/relationships/hyperlink" Target="https://www.w3schools.com/tags/tag_ol.asp" TargetMode="External"/><Relationship Id="rId88" Type="http://schemas.openxmlformats.org/officeDocument/2006/relationships/hyperlink" Target="https://www.w3schools.com/tags/tag_menu.asp" TargetMode="External"/><Relationship Id="rId91" Type="http://schemas.openxmlformats.org/officeDocument/2006/relationships/hyperlink" Target="https://www.w3schools.com/tags/tag_caption.asp" TargetMode="External"/><Relationship Id="rId96" Type="http://schemas.openxmlformats.org/officeDocument/2006/relationships/hyperlink" Target="https://www.w3schools.com/tags/tag_tbody.asp" TargetMode="External"/><Relationship Id="rId111" Type="http://schemas.openxmlformats.org/officeDocument/2006/relationships/hyperlink" Target="https://www.w3schools.com/tags/tag_summary.asp" TargetMode="External"/><Relationship Id="rId132" Type="http://schemas.openxmlformats.org/officeDocument/2006/relationships/image" Target="media/image13.png"/><Relationship Id="rId140" Type="http://schemas.openxmlformats.org/officeDocument/2006/relationships/hyperlink" Target="http://www.phpeasystep.com"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3schools.com/tags/tag_body.asp" TargetMode="External"/><Relationship Id="rId23" Type="http://schemas.openxmlformats.org/officeDocument/2006/relationships/hyperlink" Target="https://www.w3schools.com/tags/tag_b.asp" TargetMode="External"/><Relationship Id="rId28" Type="http://schemas.openxmlformats.org/officeDocument/2006/relationships/hyperlink" Target="https://www.w3schools.com/tags/tag_code.asp" TargetMode="External"/><Relationship Id="rId36" Type="http://schemas.openxmlformats.org/officeDocument/2006/relationships/hyperlink" Target="https://www.w3schools.com/tags/tag_meter.asp" TargetMode="External"/><Relationship Id="rId49" Type="http://schemas.openxmlformats.org/officeDocument/2006/relationships/hyperlink" Target="https://www.w3schools.com/tags/tag_template.asp" TargetMode="External"/><Relationship Id="rId57" Type="http://schemas.openxmlformats.org/officeDocument/2006/relationships/hyperlink" Target="https://www.w3schools.com/tags/tag_button.asp" TargetMode="External"/><Relationship Id="rId106" Type="http://schemas.openxmlformats.org/officeDocument/2006/relationships/hyperlink" Target="https://www.w3schools.com/tags/tag_section.asp" TargetMode="External"/><Relationship Id="rId114" Type="http://schemas.openxmlformats.org/officeDocument/2006/relationships/hyperlink" Target="https://www.w3schools.com/tags/tag_meta.asp" TargetMode="External"/><Relationship Id="rId119" Type="http://schemas.openxmlformats.org/officeDocument/2006/relationships/hyperlink" Target="https://www.w3schools.com/tags/tag_object.asp" TargetMode="External"/><Relationship Id="rId127" Type="http://schemas.openxmlformats.org/officeDocument/2006/relationships/hyperlink" Target="http://en.wikipedia.org/wiki/Prototype" TargetMode="External"/><Relationship Id="rId10" Type="http://schemas.openxmlformats.org/officeDocument/2006/relationships/image" Target="media/image5.png"/><Relationship Id="rId31" Type="http://schemas.openxmlformats.org/officeDocument/2006/relationships/hyperlink" Target="https://www.w3schools.com/tags/tag_em.asp" TargetMode="External"/><Relationship Id="rId44" Type="http://schemas.openxmlformats.org/officeDocument/2006/relationships/hyperlink" Target="https://www.w3schools.com/tags/tag_samp.asp" TargetMode="External"/><Relationship Id="rId52" Type="http://schemas.openxmlformats.org/officeDocument/2006/relationships/hyperlink" Target="https://www.w3schools.com/tags/tag_var.asp" TargetMode="External"/><Relationship Id="rId60" Type="http://schemas.openxmlformats.org/officeDocument/2006/relationships/hyperlink" Target="https://www.w3schools.com/tags/tag_option.asp" TargetMode="External"/><Relationship Id="rId65" Type="http://schemas.openxmlformats.org/officeDocument/2006/relationships/hyperlink" Target="https://www.w3schools.com/tags/tag_output.asp" TargetMode="External"/><Relationship Id="rId73" Type="http://schemas.openxmlformats.org/officeDocument/2006/relationships/hyperlink" Target="https://www.w3schools.com/tags/tag_picture.asp" TargetMode="External"/><Relationship Id="rId78" Type="http://schemas.openxmlformats.org/officeDocument/2006/relationships/hyperlink" Target="https://www.w3schools.com/tags/tag_video.asp" TargetMode="External"/><Relationship Id="rId81" Type="http://schemas.openxmlformats.org/officeDocument/2006/relationships/hyperlink" Target="https://www.w3schools.com/tags/tag_nav.asp" TargetMode="External"/><Relationship Id="rId86" Type="http://schemas.openxmlformats.org/officeDocument/2006/relationships/hyperlink" Target="https://www.w3schools.com/tags/tag_dt.asp" TargetMode="External"/><Relationship Id="rId94" Type="http://schemas.openxmlformats.org/officeDocument/2006/relationships/hyperlink" Target="https://www.w3schools.com/tags/tag_td.asp" TargetMode="External"/><Relationship Id="rId99" Type="http://schemas.openxmlformats.org/officeDocument/2006/relationships/hyperlink" Target="https://www.w3schools.com/tags/tag_colgroup.asp" TargetMode="External"/><Relationship Id="rId101" Type="http://schemas.openxmlformats.org/officeDocument/2006/relationships/hyperlink" Target="https://www.w3schools.com/tags/tag_div.asp" TargetMode="External"/><Relationship Id="rId122" Type="http://schemas.openxmlformats.org/officeDocument/2006/relationships/image" Target="media/image6.png"/><Relationship Id="rId130" Type="http://schemas.openxmlformats.org/officeDocument/2006/relationships/image" Target="media/image11.png"/><Relationship Id="rId135" Type="http://schemas.openxmlformats.org/officeDocument/2006/relationships/image" Target="media/image16.png"/><Relationship Id="rId14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www.w3schools.com/tags/tag_head.asp" TargetMode="External"/><Relationship Id="rId18" Type="http://schemas.openxmlformats.org/officeDocument/2006/relationships/hyperlink" Target="https://www.w3schools.com/tags/tag_br.asp" TargetMode="External"/><Relationship Id="rId39" Type="http://schemas.openxmlformats.org/officeDocument/2006/relationships/hyperlink" Target="https://www.w3schools.com/tags/tag_q.asp" TargetMode="External"/><Relationship Id="rId109" Type="http://schemas.openxmlformats.org/officeDocument/2006/relationships/hyperlink" Target="https://www.w3schools.com/tags/tag_details.asp" TargetMode="External"/><Relationship Id="rId34" Type="http://schemas.openxmlformats.org/officeDocument/2006/relationships/hyperlink" Target="https://www.w3schools.com/tags/tag_kbd.asp" TargetMode="External"/><Relationship Id="rId50" Type="http://schemas.openxmlformats.org/officeDocument/2006/relationships/hyperlink" Target="https://www.w3schools.com/tags/tag_time.asp" TargetMode="External"/><Relationship Id="rId55" Type="http://schemas.openxmlformats.org/officeDocument/2006/relationships/hyperlink" Target="https://www.w3schools.com/tags/tag_input.asp" TargetMode="External"/><Relationship Id="rId76" Type="http://schemas.openxmlformats.org/officeDocument/2006/relationships/hyperlink" Target="https://www.w3schools.com/tags/tag_source.asp" TargetMode="External"/><Relationship Id="rId97" Type="http://schemas.openxmlformats.org/officeDocument/2006/relationships/hyperlink" Target="https://www.w3schools.com/tags/tag_tfoot.asp" TargetMode="External"/><Relationship Id="rId104" Type="http://schemas.openxmlformats.org/officeDocument/2006/relationships/hyperlink" Target="https://www.w3schools.com/tags/tag_footer.asp" TargetMode="External"/><Relationship Id="rId120" Type="http://schemas.openxmlformats.org/officeDocument/2006/relationships/hyperlink" Target="https://www.w3schools.com/tags/tag_param.asp" TargetMode="External"/><Relationship Id="rId125" Type="http://schemas.openxmlformats.org/officeDocument/2006/relationships/hyperlink" Target="http://myprojects.kostigoff.net/methodology/development_models/development_models.htm#spiral" TargetMode="External"/><Relationship Id="rId141" Type="http://schemas.openxmlformats.org/officeDocument/2006/relationships/header" Target="header1.xml"/><Relationship Id="rId146"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hyperlink" Target="https://www.w3schools.com/tags/tag_figcaption.asp" TargetMode="External"/><Relationship Id="rId92" Type="http://schemas.openxmlformats.org/officeDocument/2006/relationships/hyperlink" Target="https://www.w3schools.com/tags/tag_th.asp" TargetMode="External"/><Relationship Id="rId2" Type="http://schemas.openxmlformats.org/officeDocument/2006/relationships/styles" Target="styles.xml"/><Relationship Id="rId29" Type="http://schemas.openxmlformats.org/officeDocument/2006/relationships/hyperlink" Target="https://www.w3schools.com/tags/tag_del.asp" TargetMode="External"/><Relationship Id="rId24" Type="http://schemas.openxmlformats.org/officeDocument/2006/relationships/hyperlink" Target="https://www.w3schools.com/tags/tag_bdi.asp" TargetMode="External"/><Relationship Id="rId40" Type="http://schemas.openxmlformats.org/officeDocument/2006/relationships/hyperlink" Target="https://www.w3schools.com/tags/tag_rp.asp" TargetMode="External"/><Relationship Id="rId45" Type="http://schemas.openxmlformats.org/officeDocument/2006/relationships/hyperlink" Target="https://www.w3schools.com/tags/tag_small.asp" TargetMode="External"/><Relationship Id="rId66" Type="http://schemas.openxmlformats.org/officeDocument/2006/relationships/hyperlink" Target="https://www.w3schools.com/tags/tag_iframe.asp" TargetMode="External"/><Relationship Id="rId87" Type="http://schemas.openxmlformats.org/officeDocument/2006/relationships/hyperlink" Target="https://www.w3schools.com/tags/tag_dd.asp" TargetMode="External"/><Relationship Id="rId110" Type="http://schemas.openxmlformats.org/officeDocument/2006/relationships/hyperlink" Target="https://www.w3schools.com/tags/tag_dialog.asp" TargetMode="External"/><Relationship Id="rId115" Type="http://schemas.openxmlformats.org/officeDocument/2006/relationships/hyperlink" Target="https://www.w3schools.com/tags/tag_base.asp" TargetMode="External"/><Relationship Id="rId131" Type="http://schemas.openxmlformats.org/officeDocument/2006/relationships/image" Target="media/image12.png"/><Relationship Id="rId136" Type="http://schemas.openxmlformats.org/officeDocument/2006/relationships/image" Target="media/image17.png"/><Relationship Id="rId61" Type="http://schemas.openxmlformats.org/officeDocument/2006/relationships/hyperlink" Target="https://www.w3schools.com/tags/tag_label.asp" TargetMode="External"/><Relationship Id="rId82" Type="http://schemas.openxmlformats.org/officeDocument/2006/relationships/hyperlink" Target="https://www.w3schools.com/tags/tag_ul.asp" TargetMode="External"/><Relationship Id="rId19" Type="http://schemas.openxmlformats.org/officeDocument/2006/relationships/hyperlink" Target="https://www.w3schools.com/tags/tag_hr.asp" TargetMode="External"/><Relationship Id="rId14" Type="http://schemas.openxmlformats.org/officeDocument/2006/relationships/hyperlink" Target="https://www.w3schools.com/tags/tag_title.asp" TargetMode="External"/><Relationship Id="rId30" Type="http://schemas.openxmlformats.org/officeDocument/2006/relationships/hyperlink" Target="https://www.w3schools.com/tags/tag_dfn.asp" TargetMode="External"/><Relationship Id="rId35" Type="http://schemas.openxmlformats.org/officeDocument/2006/relationships/hyperlink" Target="https://www.w3schools.com/tags/tag_mark.asp" TargetMode="External"/><Relationship Id="rId56" Type="http://schemas.openxmlformats.org/officeDocument/2006/relationships/hyperlink" Target="https://www.w3schools.com/tags/tag_textarea.asp" TargetMode="External"/><Relationship Id="rId77" Type="http://schemas.openxmlformats.org/officeDocument/2006/relationships/hyperlink" Target="https://www.w3schools.com/tags/tag_track.asp" TargetMode="External"/><Relationship Id="rId100" Type="http://schemas.openxmlformats.org/officeDocument/2006/relationships/hyperlink" Target="https://www.w3schools.com/tags/tag_style.asp" TargetMode="External"/><Relationship Id="rId105" Type="http://schemas.openxmlformats.org/officeDocument/2006/relationships/hyperlink" Target="https://www.w3schools.com/tags/tag_main.asp" TargetMode="External"/><Relationship Id="rId126" Type="http://schemas.openxmlformats.org/officeDocument/2006/relationships/image" Target="media/image8.png"/><Relationship Id="rId8" Type="http://schemas.openxmlformats.org/officeDocument/2006/relationships/image" Target="media/image3.png"/><Relationship Id="rId51" Type="http://schemas.openxmlformats.org/officeDocument/2006/relationships/hyperlink" Target="https://www.w3schools.com/tags/tag_u.asp" TargetMode="External"/><Relationship Id="rId72" Type="http://schemas.openxmlformats.org/officeDocument/2006/relationships/hyperlink" Target="https://www.w3schools.com/tags/tag_figure.asp" TargetMode="External"/><Relationship Id="rId93" Type="http://schemas.openxmlformats.org/officeDocument/2006/relationships/hyperlink" Target="https://www.w3schools.com/tags/tag_tr.asp" TargetMode="External"/><Relationship Id="rId98" Type="http://schemas.openxmlformats.org/officeDocument/2006/relationships/hyperlink" Target="https://www.w3schools.com/tags/tag_col.asp" TargetMode="External"/><Relationship Id="rId121" Type="http://schemas.openxmlformats.org/officeDocument/2006/relationships/hyperlink" Target="http://www.mysql.com/" TargetMode="External"/><Relationship Id="rId14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1</Pages>
  <Words>8179</Words>
  <Characters>46626</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sunil kumar</cp:lastModifiedBy>
  <cp:revision>11</cp:revision>
  <cp:lastPrinted>1601-01-01T00:00:00Z</cp:lastPrinted>
  <dcterms:created xsi:type="dcterms:W3CDTF">2020-09-12T10:18:00Z</dcterms:created>
  <dcterms:modified xsi:type="dcterms:W3CDTF">2021-08-14T13:46:00Z</dcterms:modified>
</cp:coreProperties>
</file>